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53222">
      <w:pPr>
        <w:ind w:left="-20" w:right="-20"/>
        <w:jc w:val="center"/>
      </w:pPr>
      <w:r>
        <w:rPr>
          <w:rFonts w:ascii="Calibri" w:hAnsi="Calibri" w:eastAsia="Calibri" w:cs="Calibri"/>
          <w:b/>
          <w:color w:val="000000"/>
          <w:sz w:val="40"/>
          <w:szCs w:val="40"/>
        </w:rPr>
        <w:t>Online Learning Platform using MERN</w:t>
      </w:r>
    </w:p>
    <w:p w14:paraId="4C90F394">
      <w:pPr>
        <w:rPr>
          <w:rFonts w:ascii="Calibri" w:hAnsi="Calibri" w:cs="Calibri"/>
          <w:b/>
          <w:bCs/>
          <w:sz w:val="28"/>
          <w:szCs w:val="28"/>
          <w:lang w:val="en-IN"/>
        </w:rPr>
      </w:pPr>
      <w:r>
        <w:rPr>
          <w:rFonts w:ascii="Calibri" w:hAnsi="Calibri" w:cs="Calibri"/>
          <w:b/>
          <w:bCs/>
          <w:sz w:val="28"/>
          <w:szCs w:val="28"/>
          <w:lang w:val="en-IN"/>
        </w:rPr>
        <w:t>PROJECT TITLE:</w:t>
      </w:r>
    </w:p>
    <w:p w14:paraId="6FDD5B91">
      <w:pPr>
        <w:ind w:left="1440" w:firstLine="720"/>
        <w:rPr>
          <w:rFonts w:ascii="Calibri" w:hAnsi="Calibri" w:cs="Calibri"/>
          <w:b/>
          <w:bCs/>
          <w:lang w:val="en-IN"/>
        </w:rPr>
      </w:pPr>
      <w:r>
        <w:rPr>
          <w:rFonts w:ascii="Calibri" w:hAnsi="Calibri" w:cs="Calibri"/>
          <w:b/>
          <w:bCs/>
          <w:sz w:val="28"/>
          <w:szCs w:val="28"/>
          <w:lang w:val="en-IN"/>
        </w:rPr>
        <w:t xml:space="preserve"> </w:t>
      </w:r>
      <w:r>
        <w:rPr>
          <w:rFonts w:ascii="Calibri" w:hAnsi="Calibri" w:cs="Calibri"/>
          <w:b/>
          <w:bCs/>
          <w:lang w:val="en-IN"/>
        </w:rPr>
        <w:t>Center for Skill Enhancement(CSE)Web Portal</w:t>
      </w:r>
    </w:p>
    <w:p w14:paraId="1A0EAB9C">
      <w:pPr>
        <w:rPr>
          <w:rFonts w:ascii="Calibri" w:hAnsi="Calibri" w:cs="Calibri"/>
          <w:b/>
          <w:bCs/>
          <w:sz w:val="20"/>
          <w:szCs w:val="20"/>
          <w:lang w:val="en-IN"/>
        </w:rPr>
      </w:pPr>
      <w:r>
        <w:rPr>
          <w:rFonts w:ascii="Calibri" w:hAnsi="Calibri" w:eastAsia="SimSun" w:cs="Calibri"/>
          <w:b/>
          <w:bCs/>
          <w:color w:val="222222"/>
          <w:sz w:val="20"/>
          <w:szCs w:val="20"/>
          <w:shd w:val="clear" w:color="auto" w:fill="FFFFFF"/>
        </w:rPr>
        <w:t>Team ID : LTVIP2025TMID52251</w:t>
      </w:r>
    </w:p>
    <w:p w14:paraId="3FDA42BC">
      <w:pPr>
        <w:rPr>
          <w:rFonts w:ascii="Calibri" w:hAnsi="Calibri" w:cs="Calibri"/>
          <w:b/>
          <w:bCs/>
          <w:lang w:val="en-IN"/>
        </w:rPr>
      </w:pPr>
      <w:r>
        <w:rPr>
          <w:rFonts w:ascii="Calibri" w:hAnsi="Calibri" w:cs="Calibri"/>
          <w:b/>
          <w:bCs/>
          <w:lang w:val="en-IN"/>
        </w:rPr>
        <w:t>Team Members:</w:t>
      </w:r>
    </w:p>
    <w:p w14:paraId="333EEF94">
      <w:pPr>
        <w:rPr>
          <w:rFonts w:ascii="Calibri" w:hAnsi="Calibri" w:cs="Calibri"/>
          <w:shd w:val="clear" w:color="auto" w:fill="FFFFFF"/>
        </w:rPr>
      </w:pPr>
      <w:r>
        <w:rPr>
          <w:rFonts w:ascii="Calibri" w:hAnsi="Calibri" w:cs="Calibri"/>
          <w:shd w:val="clear" w:color="auto" w:fill="FFFFFF"/>
        </w:rPr>
        <w:t>Team Leader : K Sai Janitha</w:t>
      </w:r>
    </w:p>
    <w:p w14:paraId="1079CCF9">
      <w:pPr>
        <w:rPr>
          <w:rFonts w:ascii="Calibri" w:hAnsi="Calibri" w:cs="Calibri"/>
        </w:rPr>
      </w:pPr>
      <w:r>
        <w:rPr>
          <w:rFonts w:ascii="Calibri" w:hAnsi="Calibri" w:cs="Calibri"/>
          <w:shd w:val="clear" w:color="auto" w:fill="FFFFFF"/>
        </w:rPr>
        <w:t xml:space="preserve">Team </w:t>
      </w:r>
      <w:r>
        <w:rPr>
          <w:rFonts w:hint="default" w:ascii="Calibri" w:hAnsi="Calibri" w:cs="Calibri"/>
          <w:shd w:val="clear" w:color="auto" w:fill="FFFFFF"/>
          <w:lang w:val="en-IN"/>
        </w:rPr>
        <w:t>M</w:t>
      </w:r>
      <w:r>
        <w:rPr>
          <w:rFonts w:ascii="Calibri" w:hAnsi="Calibri" w:cs="Calibri"/>
          <w:shd w:val="clear" w:color="auto" w:fill="FFFFFF"/>
        </w:rPr>
        <w:t>ember : Shaik Nida Fathima</w:t>
      </w:r>
    </w:p>
    <w:p w14:paraId="2BB91585">
      <w:pPr>
        <w:rPr>
          <w:rFonts w:ascii="Calibri" w:hAnsi="Calibri" w:cs="Calibri"/>
        </w:rPr>
      </w:pPr>
      <w:r>
        <w:rPr>
          <w:rFonts w:ascii="Calibri" w:hAnsi="Calibri" w:cs="Calibri"/>
          <w:shd w:val="clear" w:color="auto" w:fill="FFFFFF"/>
        </w:rPr>
        <w:t xml:space="preserve">Team </w:t>
      </w:r>
      <w:r>
        <w:rPr>
          <w:rFonts w:hint="default" w:ascii="Calibri" w:hAnsi="Calibri" w:cs="Calibri"/>
          <w:shd w:val="clear" w:color="auto" w:fill="FFFFFF"/>
          <w:lang w:val="en-IN"/>
        </w:rPr>
        <w:t>M</w:t>
      </w:r>
      <w:r>
        <w:rPr>
          <w:rFonts w:ascii="Calibri" w:hAnsi="Calibri" w:cs="Calibri"/>
          <w:shd w:val="clear" w:color="auto" w:fill="FFFFFF"/>
        </w:rPr>
        <w:t>ember : Golla Swapna</w:t>
      </w:r>
    </w:p>
    <w:p w14:paraId="767B5778">
      <w:pPr>
        <w:rPr>
          <w:rFonts w:ascii="Calibri" w:hAnsi="Calibri" w:cs="Calibri"/>
          <w:lang w:val="en-IN"/>
        </w:rPr>
      </w:pPr>
      <w:r>
        <w:rPr>
          <w:rFonts w:ascii="Calibri" w:hAnsi="Calibri" w:cs="Calibri"/>
          <w:shd w:val="clear" w:color="auto" w:fill="FFFFFF"/>
        </w:rPr>
        <w:t xml:space="preserve">Team </w:t>
      </w:r>
      <w:r>
        <w:rPr>
          <w:rFonts w:hint="default" w:ascii="Calibri" w:hAnsi="Calibri" w:cs="Calibri"/>
          <w:shd w:val="clear" w:color="auto" w:fill="FFFFFF"/>
          <w:lang w:val="en-IN"/>
        </w:rPr>
        <w:t>M</w:t>
      </w:r>
      <w:r>
        <w:rPr>
          <w:rFonts w:ascii="Calibri" w:hAnsi="Calibri" w:cs="Calibri"/>
          <w:shd w:val="clear" w:color="auto" w:fill="FFFFFF"/>
        </w:rPr>
        <w:t>ember : Shaik Farhin</w:t>
      </w:r>
    </w:p>
    <w:p w14:paraId="74D793B9">
      <w:pPr>
        <w:ind w:left="-20" w:right="-20"/>
        <w:rPr>
          <w:rFonts w:ascii="Calibri" w:hAnsi="Calibri" w:eastAsia="Calibri" w:cs="Calibri"/>
          <w:b/>
          <w:color w:val="000000"/>
          <w:sz w:val="32"/>
          <w:szCs w:val="32"/>
          <w:lang w:val="en-IN"/>
        </w:rPr>
      </w:pPr>
      <w:r>
        <w:rPr>
          <w:rFonts w:ascii="Calibri" w:hAnsi="Calibri" w:eastAsia="Calibri" w:cs="Calibri"/>
          <w:b/>
          <w:color w:val="000000"/>
          <w:sz w:val="32"/>
          <w:szCs w:val="32"/>
        </w:rPr>
        <w:t>INTRODUCTION</w:t>
      </w:r>
    </w:p>
    <w:p w14:paraId="0D4B073D">
      <w:pPr>
        <w:ind w:left="-20" w:right="-20"/>
      </w:pPr>
      <w:r>
        <w:rPr>
          <w:rFonts w:ascii="Calibri" w:hAnsi="Calibri" w:eastAsia="Calibri" w:cs="Calibri"/>
          <w:color w:val="000000"/>
        </w:rPr>
        <w:t>An online learning platform(OLP) is a digital platform that provides a variety of tools and resources to facilitate learning and education over the internet. These platforms have become increasingly popular, especially in recent years, as they offer flexibility and accessibility for learners of all ages and backgrounds. Here are some key features and a description of an online learning platform:</w:t>
      </w:r>
    </w:p>
    <w:p w14:paraId="12615959">
      <w:pPr>
        <w:ind w:left="-20" w:right="-20"/>
      </w:pPr>
      <w:r>
        <w:rPr>
          <w:rFonts w:ascii="Calibri" w:hAnsi="Calibri" w:eastAsia="Calibri" w:cs="Calibri"/>
          <w:b/>
          <w:color w:val="000000"/>
        </w:rPr>
        <w:t>User-Friendly Interface:</w:t>
      </w:r>
      <w:r>
        <w:rPr>
          <w:rFonts w:ascii="Calibri" w:hAnsi="Calibri" w:eastAsia="Calibri" w:cs="Calibri"/>
          <w:color w:val="000000"/>
        </w:rPr>
        <w:t xml:space="preserve"> Online learning platforms typically have an intuitive and user-friendly interface that makes it easy for learners, regardless of their technical proficiency, to navigate and access the content.</w:t>
      </w:r>
    </w:p>
    <w:p w14:paraId="3BAD68EC">
      <w:pPr>
        <w:ind w:left="-20" w:right="-20"/>
      </w:pPr>
      <w:r>
        <w:rPr>
          <w:rFonts w:ascii="Calibri" w:hAnsi="Calibri" w:eastAsia="Calibri" w:cs="Calibri"/>
          <w:b/>
          <w:color w:val="000000"/>
        </w:rPr>
        <w:t>Course Management:</w:t>
      </w:r>
      <w:r>
        <w:rPr>
          <w:rFonts w:ascii="Calibri" w:hAnsi="Calibri" w:eastAsia="Calibri" w:cs="Calibri"/>
          <w:color w:val="000000"/>
        </w:rPr>
        <w:t xml:space="preserve"> Instructors or course creators can upload, organize, and manage course materials. Learners can enroll in courses and track their progress.</w:t>
      </w:r>
    </w:p>
    <w:p w14:paraId="069F0B6A">
      <w:pPr>
        <w:ind w:left="-20" w:right="-20"/>
      </w:pPr>
      <w:r>
        <w:rPr>
          <w:rFonts w:ascii="Calibri" w:hAnsi="Calibri" w:eastAsia="Calibri" w:cs="Calibri"/>
          <w:b/>
          <w:color w:val="000000"/>
        </w:rPr>
        <w:t>Interactivity:</w:t>
      </w:r>
      <w:r>
        <w:rPr>
          <w:rFonts w:ascii="Calibri" w:hAnsi="Calibri" w:eastAsia="Calibri" w:cs="Calibri"/>
          <w:color w:val="000000"/>
        </w:rPr>
        <w:t xml:space="preserve"> Many platforms include interactive elements like discussion forums, chat rooms, and live webinars, which foster communication and collaboration among learners and instructors.</w:t>
      </w:r>
    </w:p>
    <w:p w14:paraId="1E85A7A5">
      <w:pPr>
        <w:ind w:left="-20" w:right="-20"/>
      </w:pPr>
      <w:r>
        <w:rPr>
          <w:rFonts w:ascii="Calibri" w:hAnsi="Calibri" w:eastAsia="Calibri" w:cs="Calibri"/>
          <w:b/>
          <w:color w:val="000000"/>
        </w:rPr>
        <w:t>Certification:</w:t>
      </w:r>
      <w:r>
        <w:rPr>
          <w:rFonts w:ascii="Calibri" w:hAnsi="Calibri" w:eastAsia="Calibri" w:cs="Calibri"/>
          <w:color w:val="000000"/>
        </w:rPr>
        <w:t xml:space="preserve"> Learners can earn certificates or badges upon completing courses or meeting certain criteria, which can be valuable for employment or further education.</w:t>
      </w:r>
    </w:p>
    <w:p w14:paraId="087D1905">
      <w:pPr>
        <w:ind w:left="-20" w:right="-20"/>
      </w:pPr>
      <w:r>
        <w:rPr>
          <w:rFonts w:ascii="Calibri" w:hAnsi="Calibri" w:eastAsia="Calibri" w:cs="Calibri"/>
          <w:b/>
          <w:color w:val="000000"/>
        </w:rPr>
        <w:t>Accessibility:</w:t>
      </w:r>
      <w:r>
        <w:rPr>
          <w:rFonts w:ascii="Calibri" w:hAnsi="Calibri" w:eastAsia="Calibri" w:cs="Calibri"/>
          <w:color w:val="000000"/>
        </w:rPr>
        <w:t xml:space="preserve"> Content is often accessible on various devices, including computers, tablets, and smartphones, making learning possible from anywhere with an internet connection.</w:t>
      </w:r>
    </w:p>
    <w:p w14:paraId="42359182">
      <w:pPr>
        <w:ind w:left="-20" w:right="-20"/>
      </w:pPr>
      <w:r>
        <w:rPr>
          <w:rFonts w:ascii="Calibri" w:hAnsi="Calibri" w:eastAsia="Calibri" w:cs="Calibri"/>
          <w:b/>
          <w:color w:val="000000"/>
        </w:rPr>
        <w:t>Self-Paced Learning:</w:t>
      </w:r>
      <w:r>
        <w:rPr>
          <w:rFonts w:ascii="Calibri" w:hAnsi="Calibri" w:eastAsia="Calibri" w:cs="Calibri"/>
          <w:color w:val="000000"/>
        </w:rPr>
        <w:t xml:space="preserve"> Learners can typically access course materials at their own pace. This flexibility allows for learning that fits into individual schedules and preferences.</w:t>
      </w:r>
    </w:p>
    <w:p w14:paraId="1C1C0703">
      <w:r>
        <w:rPr>
          <w:rFonts w:ascii="Calibri" w:hAnsi="Calibri" w:eastAsia="Calibri" w:cs="Calibri"/>
          <w:b/>
          <w:color w:val="000000"/>
        </w:rPr>
        <w:t>Payment and Subscription Options</w:t>
      </w:r>
      <w:r>
        <w:rPr>
          <w:rFonts w:ascii="Calibri" w:hAnsi="Calibri" w:eastAsia="Calibri" w:cs="Calibri"/>
          <w:color w:val="000000"/>
        </w:rPr>
        <w:t>: There may be free courses, but some content may require payment or a subscription. Platforms often offer multiple pricing models.</w:t>
      </w:r>
    </w:p>
    <w:p w14:paraId="7A45CF4F">
      <w:pPr>
        <w:rPr>
          <w:rFonts w:ascii="Calibri" w:hAnsi="Calibri" w:eastAsia="Calibri" w:cs="Calibri"/>
          <w:color w:val="000000"/>
        </w:rPr>
      </w:pPr>
    </w:p>
    <w:p w14:paraId="632F0601">
      <w:pPr>
        <w:spacing w:line="276" w:lineRule="auto"/>
        <w:ind w:left="-20" w:right="-20"/>
      </w:pPr>
      <w:r>
        <w:rPr>
          <w:rFonts w:ascii="Calibri" w:hAnsi="Calibri" w:eastAsia="Calibri" w:cs="Calibri"/>
          <w:b/>
          <w:sz w:val="32"/>
          <w:szCs w:val="32"/>
        </w:rPr>
        <w:t>Scenario-based</w:t>
      </w:r>
      <w:r>
        <w:rPr>
          <w:rFonts w:ascii="Calibri" w:hAnsi="Calibri" w:eastAsia="Calibri" w:cs="Calibri"/>
          <w:b/>
          <w:color w:val="000000"/>
          <w:sz w:val="32"/>
          <w:szCs w:val="32"/>
        </w:rPr>
        <w:t xml:space="preserve"> Case Study:</w:t>
      </w:r>
    </w:p>
    <w:p w14:paraId="1E063B64">
      <w:pPr>
        <w:rPr>
          <w:rFonts w:ascii="Calibri" w:hAnsi="Calibri" w:eastAsia="Calibri" w:cs="Calibri"/>
          <w:color w:val="000000"/>
        </w:rPr>
      </w:pPr>
      <w:r>
        <w:rPr>
          <w:rFonts w:ascii="Calibri" w:hAnsi="Calibri" w:eastAsia="Calibri" w:cs="Calibri"/>
          <w:color w:val="000000"/>
        </w:rPr>
        <w:t>Scenario: Learning a New Skill</w:t>
      </w:r>
    </w:p>
    <w:p w14:paraId="70213BCC">
      <w:r>
        <w:rPr>
          <w:rFonts w:ascii="Calibri" w:hAnsi="Calibri" w:eastAsia="Calibri" w:cs="Calibri"/>
          <w:color w:val="000000"/>
        </w:rPr>
        <w:t xml:space="preserve"> </w:t>
      </w:r>
    </w:p>
    <w:p w14:paraId="46000475">
      <w:r>
        <w:rPr>
          <w:rFonts w:ascii="Calibri" w:hAnsi="Calibri" w:eastAsia="Calibri" w:cs="Calibri"/>
          <w:b/>
          <w:color w:val="000000"/>
        </w:rPr>
        <w:t xml:space="preserve">User Registration: </w:t>
      </w:r>
      <w:r>
        <w:rPr>
          <w:rFonts w:ascii="Calibri" w:hAnsi="Calibri" w:eastAsia="Calibri" w:cs="Calibri"/>
          <w:color w:val="000000"/>
        </w:rPr>
        <w:t>Sarah, a student interested in learning web development, visits the Online Learning Platform and creates an account. She provides her email and chooses a password.</w:t>
      </w:r>
    </w:p>
    <w:p w14:paraId="09B7E662">
      <w:pPr>
        <w:rPr>
          <w:rFonts w:ascii="Calibri" w:hAnsi="Calibri" w:eastAsia="Calibri" w:cs="Calibri"/>
          <w:color w:val="000000"/>
        </w:rPr>
      </w:pPr>
      <w:r>
        <w:rPr>
          <w:rFonts w:ascii="Calibri" w:hAnsi="Calibri" w:eastAsia="Calibri" w:cs="Calibri"/>
          <w:b/>
          <w:color w:val="000000"/>
        </w:rPr>
        <w:t xml:space="preserve">Browsing Courses: </w:t>
      </w:r>
      <w:r>
        <w:rPr>
          <w:rFonts w:ascii="Calibri" w:hAnsi="Calibri" w:eastAsia="Calibri" w:cs="Calibri"/>
          <w:color w:val="000000"/>
        </w:rPr>
        <w:t>Upon logging in, Sarah is greeted with a user-friendly interface displaying various courses categorized by topic, difficulty level, and popularity.</w:t>
      </w:r>
    </w:p>
    <w:p w14:paraId="6F0DE3F6">
      <w:r>
        <w:rPr>
          <w:rFonts w:ascii="Calibri" w:hAnsi="Calibri" w:eastAsia="Calibri" w:cs="Calibri"/>
          <w:color w:val="000000"/>
        </w:rPr>
        <w:t>She navigates through the course catalog, filtering courses by name and category until she finds a "Web Development Fundamentals" course that interests her.</w:t>
      </w:r>
    </w:p>
    <w:p w14:paraId="02EF5493">
      <w:r>
        <w:rPr>
          <w:rFonts w:ascii="Calibri" w:hAnsi="Calibri" w:eastAsia="Calibri" w:cs="Calibri"/>
          <w:b/>
          <w:color w:val="000000"/>
        </w:rPr>
        <w:t xml:space="preserve">Enrolling in a Course: </w:t>
      </w:r>
      <w:r>
        <w:rPr>
          <w:rFonts w:ascii="Calibri" w:hAnsi="Calibri" w:eastAsia="Calibri" w:cs="Calibri"/>
          <w:color w:val="000000"/>
        </w:rPr>
        <w:t xml:space="preserve">Sarah clicks on the course and reads the course description, instructor details, and syllabus. Impressed, she </w:t>
      </w:r>
      <w:r>
        <w:rPr>
          <w:rFonts w:ascii="Calibri" w:hAnsi="Calibri" w:eastAsia="Calibri" w:cs="Calibri"/>
        </w:rPr>
        <w:t>decided</w:t>
      </w:r>
      <w:r>
        <w:rPr>
          <w:rFonts w:ascii="Calibri" w:hAnsi="Calibri" w:eastAsia="Calibri" w:cs="Calibri"/>
          <w:color w:val="000000"/>
        </w:rPr>
        <w:t xml:space="preserve"> to enroll in the course.</w:t>
      </w:r>
    </w:p>
    <w:p w14:paraId="328C36C9">
      <w:r>
        <w:rPr>
          <w:rFonts w:ascii="Calibri" w:hAnsi="Calibri" w:eastAsia="Calibri" w:cs="Calibri"/>
          <w:color w:val="000000"/>
        </w:rPr>
        <w:t>After enrolling, Sarah can access the course materials, including video lectures, reading materials, and assignments.</w:t>
      </w:r>
    </w:p>
    <w:p w14:paraId="481E9D61">
      <w:r>
        <w:rPr>
          <w:rFonts w:ascii="Calibri" w:hAnsi="Calibri" w:eastAsia="Calibri" w:cs="Calibri"/>
          <w:b/>
          <w:color w:val="000000"/>
        </w:rPr>
        <w:t xml:space="preserve">Learning Progress: </w:t>
      </w:r>
      <w:r>
        <w:rPr>
          <w:rFonts w:ascii="Calibri" w:hAnsi="Calibri" w:eastAsia="Calibri" w:cs="Calibri"/>
          <w:color w:val="000000"/>
        </w:rPr>
        <w:t>Sarah starts the course and proceeds through the modules at her own pace. The platform remembers her progress, allowing her to pick up where she left off if she needs to take a break.</w:t>
      </w:r>
    </w:p>
    <w:p w14:paraId="59887358">
      <w:r>
        <w:rPr>
          <w:rFonts w:ascii="Calibri" w:hAnsi="Calibri" w:eastAsia="Calibri" w:cs="Calibri"/>
          <w:b/>
          <w:color w:val="000000"/>
        </w:rPr>
        <w:t xml:space="preserve">Interaction and Support: </w:t>
      </w:r>
      <w:r>
        <w:rPr>
          <w:rFonts w:ascii="Calibri" w:hAnsi="Calibri" w:eastAsia="Calibri" w:cs="Calibri"/>
          <w:color w:val="000000"/>
        </w:rPr>
        <w:t>Throughout the course, Sarah engages with interactive elements such as discussion forums and live webinars where she can ask questions and interact with the instructor and other learners.</w:t>
      </w:r>
    </w:p>
    <w:p w14:paraId="62BDE064">
      <w:r>
        <w:rPr>
          <w:rFonts w:ascii="Calibri" w:hAnsi="Calibri" w:eastAsia="Calibri" w:cs="Calibri"/>
          <w:b/>
          <w:color w:val="000000"/>
        </w:rPr>
        <w:t xml:space="preserve">Course Completion and Certification: </w:t>
      </w:r>
      <w:r>
        <w:rPr>
          <w:rFonts w:ascii="Calibri" w:hAnsi="Calibri" w:eastAsia="Calibri" w:cs="Calibri"/>
          <w:color w:val="000000"/>
        </w:rPr>
        <w:t>After completing all the modules and assignments, Sarah takes the final exam. Upon passing, she receives a digital certificate of completion, which she can download and add to her portfolio.</w:t>
      </w:r>
    </w:p>
    <w:p w14:paraId="29564BF9">
      <w:r>
        <w:rPr>
          <w:rFonts w:ascii="Calibri" w:hAnsi="Calibri" w:eastAsia="Calibri" w:cs="Calibri"/>
          <w:b/>
          <w:color w:val="000000"/>
        </w:rPr>
        <w:t xml:space="preserve">Paid Courses: </w:t>
      </w:r>
      <w:r>
        <w:rPr>
          <w:rFonts w:ascii="Calibri" w:hAnsi="Calibri" w:eastAsia="Calibri" w:cs="Calibri"/>
          <w:color w:val="000000"/>
        </w:rPr>
        <w:t>Sarah discovers an advanced web development course that requires payment. She purchases the course using the platform's payment system and gains access to premium content.</w:t>
      </w:r>
    </w:p>
    <w:p w14:paraId="6EAD5BA8">
      <w:r>
        <w:rPr>
          <w:rFonts w:ascii="Calibri" w:hAnsi="Calibri" w:eastAsia="Calibri" w:cs="Calibri"/>
          <w:b/>
          <w:color w:val="000000"/>
        </w:rPr>
        <w:t xml:space="preserve">Teacher's Role: </w:t>
      </w:r>
      <w:r>
        <w:rPr>
          <w:rFonts w:ascii="Calibri" w:hAnsi="Calibri" w:eastAsia="Calibri" w:cs="Calibri"/>
          <w:color w:val="000000"/>
        </w:rPr>
        <w:t>Meanwhile, John, an experienced web developer, serves as a teacher on the platform. He creates and uploads new courses on advanced web development topics, adds sections to existing courses, and monitors course enrollments.</w:t>
      </w:r>
    </w:p>
    <w:p w14:paraId="0BA231D2">
      <w:r>
        <w:rPr>
          <w:rFonts w:ascii="Calibri" w:hAnsi="Calibri" w:eastAsia="Calibri" w:cs="Calibri"/>
          <w:b/>
          <w:color w:val="000000"/>
        </w:rPr>
        <w:t xml:space="preserve">Admin Oversight: </w:t>
      </w:r>
      <w:r>
        <w:rPr>
          <w:rFonts w:ascii="Calibri" w:hAnsi="Calibri" w:eastAsia="Calibri" w:cs="Calibri"/>
          <w:color w:val="000000"/>
        </w:rPr>
        <w:t>The admin oversees the entire platform, monitoring user activity, managing course listings, and ensuring smooth operation. They keep track of enrolled students, handle any issues that arise, and maintain the integrity of the platform.</w:t>
      </w:r>
    </w:p>
    <w:p w14:paraId="685E0D71">
      <w:pPr>
        <w:rPr>
          <w:rFonts w:ascii="Calibri" w:hAnsi="Calibri" w:eastAsia="Calibri" w:cs="Calibri"/>
          <w:color w:val="000000"/>
        </w:rPr>
      </w:pPr>
    </w:p>
    <w:p w14:paraId="7B36A52E">
      <w:pPr>
        <w:spacing w:line="276" w:lineRule="auto"/>
        <w:ind w:left="-20" w:right="-20"/>
      </w:pPr>
      <w:r>
        <w:rPr>
          <w:rFonts w:ascii="Calibri" w:hAnsi="Calibri" w:eastAsia="Calibri" w:cs="Calibri"/>
          <w:b/>
          <w:color w:val="000000"/>
          <w:sz w:val="32"/>
          <w:szCs w:val="32"/>
        </w:rPr>
        <w:t>TECHNICAL ARCHITECTURE</w:t>
      </w:r>
    </w:p>
    <w:p w14:paraId="7A6BBC96">
      <w:r>
        <w:drawing>
          <wp:inline distT="0" distB="0" distL="0" distR="0">
            <wp:extent cx="5911850" cy="1905000"/>
            <wp:effectExtent l="0" t="0" r="0" b="0"/>
            <wp:docPr id="1771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719"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52967" cy="1918249"/>
                    </a:xfrm>
                    <a:prstGeom prst="rect">
                      <a:avLst/>
                    </a:prstGeom>
                    <a:noFill/>
                    <a:ln>
                      <a:noFill/>
                    </a:ln>
                  </pic:spPr>
                </pic:pic>
              </a:graphicData>
            </a:graphic>
          </wp:inline>
        </w:drawing>
      </w:r>
    </w:p>
    <w:p w14:paraId="122EAF78">
      <w:pPr>
        <w:spacing w:after="0"/>
        <w:ind w:left="-20" w:right="-20"/>
      </w:pPr>
      <w:r>
        <w:rPr>
          <w:rFonts w:ascii="Calibri" w:hAnsi="Calibri" w:eastAsia="Calibri" w:cs="Calibri"/>
          <w:color w:val="000000"/>
        </w:rPr>
        <w:t>The technical architecture of OLP</w:t>
      </w:r>
      <w:r>
        <w:rPr>
          <w:rFonts w:ascii="Calibri" w:hAnsi="Calibri" w:eastAsia="Calibri" w:cs="Calibri"/>
          <w:b/>
          <w:color w:val="000000"/>
          <w:sz w:val="40"/>
          <w:szCs w:val="40"/>
        </w:rPr>
        <w:t xml:space="preserve"> </w:t>
      </w:r>
      <w:r>
        <w:rPr>
          <w:rFonts w:ascii="Calibri" w:hAnsi="Calibri" w:eastAsia="Calibri" w:cs="Calibri"/>
          <w:color w:val="000000"/>
        </w:rPr>
        <w:t>app follows a client-server model, where the frontend serves as the client and the backend acts as the server. The frontend encompasses not only the user interface and presentation but also incorporates the axios library to connect with backend easily by using RESTful Apis.</w:t>
      </w:r>
    </w:p>
    <w:p w14:paraId="240E5481"/>
    <w:p w14:paraId="54CC9E65">
      <w:pPr>
        <w:spacing w:after="0"/>
        <w:ind w:left="-20" w:right="-20"/>
      </w:pPr>
      <w:r>
        <w:rPr>
          <w:rFonts w:ascii="Calibri" w:hAnsi="Calibri" w:eastAsia="Calibri" w:cs="Calibri"/>
          <w:color w:val="000000"/>
        </w:rPr>
        <w:t xml:space="preserve">The </w:t>
      </w:r>
      <w:r>
        <w:rPr>
          <w:rFonts w:ascii="Calibri" w:hAnsi="Calibri" w:eastAsia="Calibri" w:cs="Calibri"/>
        </w:rPr>
        <w:t>front end</w:t>
      </w:r>
      <w:r>
        <w:rPr>
          <w:rFonts w:ascii="Calibri" w:hAnsi="Calibri" w:eastAsia="Calibri" w:cs="Calibri"/>
          <w:color w:val="000000"/>
        </w:rPr>
        <w:t xml:space="preserve"> utilizes the bootstrap and material UI library to establish </w:t>
      </w:r>
      <w:r>
        <w:rPr>
          <w:rFonts w:ascii="Calibri" w:hAnsi="Calibri" w:eastAsia="Calibri" w:cs="Calibri"/>
        </w:rPr>
        <w:t xml:space="preserve">a </w:t>
      </w:r>
      <w:r>
        <w:rPr>
          <w:rFonts w:ascii="Calibri" w:hAnsi="Calibri" w:eastAsia="Calibri" w:cs="Calibri"/>
          <w:color w:val="000000"/>
        </w:rPr>
        <w:t>real-time and better UI experience for any user.</w:t>
      </w:r>
    </w:p>
    <w:p w14:paraId="48E5781C"/>
    <w:p w14:paraId="263DA7D6">
      <w:pPr>
        <w:spacing w:after="0"/>
        <w:ind w:left="-20" w:right="-20"/>
      </w:pPr>
      <w:r>
        <w:rPr>
          <w:rFonts w:ascii="Calibri" w:hAnsi="Calibri" w:eastAsia="Calibri" w:cs="Calibri"/>
          <w:color w:val="000000"/>
        </w:rPr>
        <w:t xml:space="preserve">On the backend side, we employ Express.js frameworks to handle the server-side logic and communication. </w:t>
      </w:r>
    </w:p>
    <w:p w14:paraId="265C722B">
      <w:pPr>
        <w:spacing w:after="0"/>
        <w:ind w:left="-20" w:right="-20"/>
      </w:pPr>
      <w:r>
        <w:rPr>
          <w:rFonts w:ascii="Calibri" w:hAnsi="Calibri" w:eastAsia="Calibri" w:cs="Calibri"/>
          <w:color w:val="000000"/>
        </w:rPr>
        <w:t>For data storage and retrieval, our backend relies on MongoDB. MongoDB allows for efficient and scalable storage of user data and necessary information about the place.</w:t>
      </w:r>
    </w:p>
    <w:p w14:paraId="4394A2A7"/>
    <w:p w14:paraId="3830C200">
      <w:r>
        <w:rPr>
          <w:rFonts w:ascii="Calibri" w:hAnsi="Calibri" w:eastAsia="Calibri" w:cs="Calibri"/>
          <w:color w:val="000000"/>
        </w:rPr>
        <w:t>Together, the frontend and backend components, along with Express.js, and MongoDB, form a comprehensive technical architecture for our OLP</w:t>
      </w:r>
      <w:r>
        <w:rPr>
          <w:rFonts w:ascii="Calibri" w:hAnsi="Calibri" w:eastAsia="Calibri" w:cs="Calibri"/>
          <w:b/>
          <w:color w:val="000000"/>
          <w:sz w:val="40"/>
          <w:szCs w:val="40"/>
        </w:rPr>
        <w:t xml:space="preserve"> </w:t>
      </w:r>
      <w:r>
        <w:rPr>
          <w:rFonts w:ascii="Calibri" w:hAnsi="Calibri" w:eastAsia="Calibri" w:cs="Calibri"/>
          <w:color w:val="000000"/>
        </w:rPr>
        <w:t>app. This architecture enables real-time communication, efficient data exchange, and seamless integration, ensuring a smooth and immersive blogging experience for all users.</w:t>
      </w:r>
    </w:p>
    <w:p w14:paraId="418F51F7">
      <w:pPr>
        <w:rPr>
          <w:rFonts w:ascii="Calibri" w:hAnsi="Calibri" w:eastAsia="Calibri" w:cs="Calibri"/>
          <w:color w:val="000000"/>
        </w:rPr>
      </w:pPr>
    </w:p>
    <w:p w14:paraId="012B54A2">
      <w:pPr>
        <w:spacing w:line="276" w:lineRule="auto"/>
        <w:ind w:left="-20" w:right="-20"/>
        <w:rPr>
          <w:rFonts w:ascii="Calibri" w:hAnsi="Calibri" w:eastAsia="Calibri" w:cs="Calibri"/>
          <w:b/>
          <w:color w:val="000000"/>
          <w:sz w:val="32"/>
          <w:szCs w:val="32"/>
        </w:rPr>
      </w:pPr>
    </w:p>
    <w:p w14:paraId="32485403">
      <w:pPr>
        <w:spacing w:line="276" w:lineRule="auto"/>
        <w:ind w:left="-20" w:right="-20"/>
      </w:pPr>
      <w:r>
        <w:rPr>
          <w:rFonts w:ascii="Calibri" w:hAnsi="Calibri" w:eastAsia="Calibri" w:cs="Calibri"/>
          <w:b/>
          <w:color w:val="000000"/>
          <w:sz w:val="32"/>
          <w:szCs w:val="32"/>
        </w:rPr>
        <w:t>ER Diagram</w:t>
      </w:r>
    </w:p>
    <w:p w14:paraId="1BCBC46B">
      <w:pPr>
        <w:spacing w:line="276" w:lineRule="auto"/>
        <w:ind w:left="-20" w:right="-20"/>
      </w:pPr>
      <w:r>
        <w:drawing>
          <wp:inline distT="0" distB="0" distL="114300" distR="114300">
            <wp:extent cx="5734050" cy="2195195"/>
            <wp:effectExtent l="0" t="0" r="0" b="0"/>
            <wp:docPr id="1896936900" name="image5.jpg"/>
            <wp:cNvGraphicFramePr/>
            <a:graphic xmlns:a="http://schemas.openxmlformats.org/drawingml/2006/main">
              <a:graphicData uri="http://schemas.openxmlformats.org/drawingml/2006/picture">
                <pic:pic xmlns:pic="http://schemas.openxmlformats.org/drawingml/2006/picture">
                  <pic:nvPicPr>
                    <pic:cNvPr id="1896936900" name="image5.jpg"/>
                    <pic:cNvPicPr preferRelativeResize="0"/>
                  </pic:nvPicPr>
                  <pic:blipFill>
                    <a:blip r:embed="rId7"/>
                    <a:srcRect/>
                    <a:stretch>
                      <a:fillRect/>
                    </a:stretch>
                  </pic:blipFill>
                  <pic:spPr>
                    <a:xfrm>
                      <a:off x="0" y="0"/>
                      <a:ext cx="5734050" cy="2195513"/>
                    </a:xfrm>
                    <a:prstGeom prst="rect">
                      <a:avLst/>
                    </a:prstGeom>
                  </pic:spPr>
                </pic:pic>
              </a:graphicData>
            </a:graphic>
          </wp:inline>
        </w:drawing>
      </w:r>
    </w:p>
    <w:p w14:paraId="733B01BA">
      <w:r>
        <w:t>Here there are 2 collections namely users, courses that have their own fields in</w:t>
      </w:r>
    </w:p>
    <w:p w14:paraId="39BE3A00">
      <w:r>
        <w:t>Users:</w:t>
      </w:r>
    </w:p>
    <w:p w14:paraId="51C3EE89">
      <w:pPr>
        <w:numPr>
          <w:ilvl w:val="0"/>
          <w:numId w:val="1"/>
        </w:numPr>
        <w:spacing w:after="0"/>
      </w:pPr>
      <w:r>
        <w:t>_id: (MongoDB creates by unique default)</w:t>
      </w:r>
    </w:p>
    <w:p w14:paraId="64A2E41F">
      <w:pPr>
        <w:numPr>
          <w:ilvl w:val="0"/>
          <w:numId w:val="1"/>
        </w:numPr>
        <w:spacing w:after="0"/>
      </w:pPr>
      <w:r>
        <w:t>name</w:t>
      </w:r>
    </w:p>
    <w:p w14:paraId="581657BF">
      <w:pPr>
        <w:numPr>
          <w:ilvl w:val="0"/>
          <w:numId w:val="1"/>
        </w:numPr>
        <w:spacing w:after="0"/>
      </w:pPr>
      <w:r>
        <w:t>email</w:t>
      </w:r>
    </w:p>
    <w:p w14:paraId="6C311619">
      <w:pPr>
        <w:numPr>
          <w:ilvl w:val="0"/>
          <w:numId w:val="1"/>
        </w:numPr>
        <w:spacing w:after="0"/>
      </w:pPr>
      <w:r>
        <w:t>password</w:t>
      </w:r>
    </w:p>
    <w:p w14:paraId="3229A383">
      <w:pPr>
        <w:numPr>
          <w:ilvl w:val="0"/>
          <w:numId w:val="1"/>
        </w:numPr>
      </w:pPr>
      <w:r>
        <w:t>type</w:t>
      </w:r>
    </w:p>
    <w:p w14:paraId="027297C2">
      <w:r>
        <w:t>Courses:</w:t>
      </w:r>
    </w:p>
    <w:p w14:paraId="0134A5AD">
      <w:pPr>
        <w:numPr>
          <w:ilvl w:val="0"/>
          <w:numId w:val="2"/>
        </w:numPr>
        <w:spacing w:after="0"/>
      </w:pPr>
      <w:r>
        <w:t>userID: (can act as a foreign key )</w:t>
      </w:r>
    </w:p>
    <w:p w14:paraId="5BC49A2A">
      <w:pPr>
        <w:numPr>
          <w:ilvl w:val="0"/>
          <w:numId w:val="2"/>
        </w:numPr>
        <w:spacing w:after="0"/>
      </w:pPr>
      <w:r>
        <w:t>_id: (MongoDB creates by unique default)</w:t>
      </w:r>
    </w:p>
    <w:p w14:paraId="205B3690">
      <w:pPr>
        <w:numPr>
          <w:ilvl w:val="0"/>
          <w:numId w:val="2"/>
        </w:numPr>
        <w:spacing w:after="0"/>
      </w:pPr>
      <w:r>
        <w:t>C_educator</w:t>
      </w:r>
    </w:p>
    <w:p w14:paraId="6648FBF7">
      <w:pPr>
        <w:numPr>
          <w:ilvl w:val="0"/>
          <w:numId w:val="2"/>
        </w:numPr>
        <w:spacing w:after="0"/>
      </w:pPr>
      <w:r>
        <w:t>C_categories</w:t>
      </w:r>
    </w:p>
    <w:p w14:paraId="18F721C7">
      <w:pPr>
        <w:numPr>
          <w:ilvl w:val="0"/>
          <w:numId w:val="2"/>
        </w:numPr>
        <w:spacing w:after="0"/>
      </w:pPr>
      <w:r>
        <w:t>C_title</w:t>
      </w:r>
    </w:p>
    <w:p w14:paraId="5BD78A1C">
      <w:pPr>
        <w:numPr>
          <w:ilvl w:val="0"/>
          <w:numId w:val="2"/>
        </w:numPr>
        <w:spacing w:after="0"/>
      </w:pPr>
      <w:r>
        <w:t>C_description</w:t>
      </w:r>
    </w:p>
    <w:p w14:paraId="76DA4490">
      <w:pPr>
        <w:numPr>
          <w:ilvl w:val="0"/>
          <w:numId w:val="2"/>
        </w:numPr>
        <w:spacing w:after="0"/>
      </w:pPr>
      <w:r>
        <w:t>sections</w:t>
      </w:r>
    </w:p>
    <w:p w14:paraId="2E8533D6">
      <w:pPr>
        <w:numPr>
          <w:ilvl w:val="0"/>
          <w:numId w:val="2"/>
        </w:numPr>
        <w:spacing w:after="0"/>
      </w:pPr>
      <w:r>
        <w:t>C_price</w:t>
      </w:r>
    </w:p>
    <w:p w14:paraId="47226565">
      <w:pPr>
        <w:numPr>
          <w:ilvl w:val="0"/>
          <w:numId w:val="2"/>
        </w:numPr>
      </w:pPr>
      <w:r>
        <w:t>enrolled</w:t>
      </w:r>
    </w:p>
    <w:p w14:paraId="0D98A691">
      <w:pPr>
        <w:spacing w:line="276" w:lineRule="auto"/>
        <w:ind w:left="-20" w:right="-20"/>
      </w:pPr>
    </w:p>
    <w:p w14:paraId="343AB81B">
      <w:pPr>
        <w:ind w:left="-20" w:right="-20"/>
      </w:pPr>
      <w:r>
        <w:rPr>
          <w:rFonts w:ascii="Calibri" w:hAnsi="Calibri" w:eastAsia="Calibri" w:cs="Calibri"/>
          <w:b/>
          <w:color w:val="000000"/>
          <w:sz w:val="32"/>
          <w:szCs w:val="32"/>
        </w:rPr>
        <w:t>PRE-</w:t>
      </w:r>
      <w:r>
        <w:rPr>
          <w:rFonts w:ascii="Calibri" w:hAnsi="Calibri" w:eastAsia="Calibri" w:cs="Calibri"/>
          <w:b/>
          <w:sz w:val="32"/>
          <w:szCs w:val="32"/>
        </w:rPr>
        <w:t>REQUISITES</w:t>
      </w:r>
      <w:r>
        <w:rPr>
          <w:rFonts w:ascii="Calibri" w:hAnsi="Calibri" w:eastAsia="Calibri" w:cs="Calibri"/>
          <w:b/>
          <w:color w:val="000000"/>
          <w:sz w:val="28"/>
          <w:szCs w:val="28"/>
        </w:rPr>
        <w:t xml:space="preserve">: </w:t>
      </w:r>
    </w:p>
    <w:p w14:paraId="4BB5BCD3">
      <w:pPr>
        <w:spacing w:after="0"/>
        <w:ind w:left="-20" w:right="-20"/>
      </w:pPr>
      <w:r>
        <w:rPr>
          <w:rFonts w:ascii="Calibri" w:hAnsi="Calibri" w:eastAsia="Calibri" w:cs="Calibri"/>
          <w:color w:val="000000"/>
          <w:sz w:val="23"/>
          <w:szCs w:val="23"/>
        </w:rPr>
        <w:t xml:space="preserve">Here are the key prerequisites for developing a full-stack application using Node.js, Express.js, MongoDB, </w:t>
      </w:r>
      <w:r>
        <w:rPr>
          <w:rFonts w:ascii="Calibri" w:hAnsi="Calibri" w:eastAsia="Calibri" w:cs="Calibri"/>
          <w:sz w:val="23"/>
          <w:szCs w:val="23"/>
        </w:rPr>
        <w:t xml:space="preserve">and </w:t>
      </w:r>
      <w:r>
        <w:rPr>
          <w:rFonts w:ascii="Calibri" w:hAnsi="Calibri" w:eastAsia="Calibri" w:cs="Calibri"/>
          <w:color w:val="000000"/>
          <w:sz w:val="23"/>
          <w:szCs w:val="23"/>
        </w:rPr>
        <w:t xml:space="preserve">React.js: </w:t>
      </w:r>
    </w:p>
    <w:p w14:paraId="1619BC67"/>
    <w:p w14:paraId="745D7569">
      <w:pPr>
        <w:spacing w:after="0"/>
        <w:ind w:left="-20" w:right="-20"/>
      </w:pPr>
      <w:r>
        <w:rPr>
          <w:color w:val="000000"/>
          <w:sz w:val="23"/>
          <w:szCs w:val="23"/>
        </w:rPr>
        <w:t>✔</w:t>
      </w:r>
      <w:r>
        <w:rPr>
          <w:rFonts w:ascii="Calibri" w:hAnsi="Calibri" w:eastAsia="Calibri" w:cs="Calibri"/>
          <w:b/>
          <w:color w:val="000000"/>
          <w:sz w:val="23"/>
          <w:szCs w:val="23"/>
        </w:rPr>
        <w:t>Vite:</w:t>
      </w:r>
    </w:p>
    <w:p w14:paraId="406E2D9D">
      <w:pPr>
        <w:spacing w:after="0"/>
        <w:ind w:left="-20" w:right="-20"/>
        <w:rPr>
          <w:rFonts w:ascii="Calibri" w:hAnsi="Calibri" w:eastAsia="Calibri" w:cs="Calibri"/>
          <w:color w:val="000000"/>
          <w:sz w:val="23"/>
          <w:szCs w:val="23"/>
        </w:rPr>
      </w:pPr>
      <w:r>
        <w:rPr>
          <w:rFonts w:ascii="Calibri" w:hAnsi="Calibri" w:eastAsia="Calibri" w:cs="Calibri"/>
          <w:color w:val="000000"/>
          <w:sz w:val="23"/>
          <w:szCs w:val="23"/>
        </w:rPr>
        <w:t xml:space="preserve">Vite is a new frontend build tool that aims to improve the developer experience for development with the local machine, and for the build of optimized assets for production (go live). Vite (or ViteJS) includes a development server with ES _native_ support and Hot Module Replacement; a build command based on rollup. </w:t>
      </w:r>
    </w:p>
    <w:p w14:paraId="5DD8AC3C">
      <w:pPr>
        <w:spacing w:after="0"/>
        <w:ind w:left="-20" w:right="-20"/>
        <w:rPr>
          <w:rFonts w:ascii="Courier New" w:hAnsi="Courier New" w:eastAsia="Courier New" w:cs="Courier New"/>
          <w:b/>
          <w:color w:val="000000"/>
          <w:sz w:val="23"/>
          <w:szCs w:val="23"/>
        </w:rPr>
      </w:pPr>
    </w:p>
    <w:p w14:paraId="5C546F95">
      <w:pPr>
        <w:spacing w:after="0"/>
        <w:ind w:left="-20" w:right="-20"/>
      </w:pPr>
      <w:r>
        <w:rPr>
          <w:rFonts w:ascii="Courier New" w:hAnsi="Courier New" w:eastAsia="Courier New" w:cs="Courier New"/>
          <w:b/>
          <w:color w:val="000000"/>
          <w:sz w:val="23"/>
          <w:szCs w:val="23"/>
        </w:rPr>
        <w:t xml:space="preserve">npm create vite@latest </w:t>
      </w:r>
    </w:p>
    <w:p w14:paraId="2E4995A6"/>
    <w:p w14:paraId="57FED812">
      <w:pPr>
        <w:spacing w:after="0"/>
        <w:ind w:left="-20" w:right="-20"/>
      </w:pPr>
      <w:r>
        <w:rPr>
          <w:color w:val="000000"/>
          <w:sz w:val="23"/>
          <w:szCs w:val="23"/>
        </w:rPr>
        <w:t>✔</w:t>
      </w:r>
      <w:r>
        <w:rPr>
          <w:rFonts w:ascii="Calibri" w:hAnsi="Calibri" w:eastAsia="Calibri" w:cs="Calibri"/>
          <w:b/>
          <w:color w:val="000000"/>
          <w:sz w:val="23"/>
          <w:szCs w:val="23"/>
        </w:rPr>
        <w:t xml:space="preserve">Node.js and npm: </w:t>
      </w:r>
    </w:p>
    <w:p w14:paraId="66B4116A">
      <w:pPr>
        <w:spacing w:after="0"/>
        <w:ind w:left="-20" w:right="-20"/>
      </w:pPr>
      <w:r>
        <w:rPr>
          <w:rFonts w:ascii="Calibri" w:hAnsi="Calibri" w:eastAsia="Calibri" w:cs="Calibri"/>
          <w:color w:val="000000"/>
          <w:sz w:val="23"/>
          <w:szCs w:val="23"/>
        </w:rPr>
        <w:t xml:space="preserve">Node.js is a powerful JavaScript runtime environment that allows you to run JavaScript code on the </w:t>
      </w:r>
      <w:r>
        <w:rPr>
          <w:rFonts w:ascii="Calibri" w:hAnsi="Calibri" w:eastAsia="Calibri" w:cs="Calibri"/>
          <w:sz w:val="23"/>
          <w:szCs w:val="23"/>
        </w:rPr>
        <w:t>server side</w:t>
      </w:r>
      <w:r>
        <w:rPr>
          <w:rFonts w:ascii="Calibri" w:hAnsi="Calibri" w:eastAsia="Calibri" w:cs="Calibri"/>
          <w:color w:val="000000"/>
          <w:sz w:val="23"/>
          <w:szCs w:val="23"/>
        </w:rPr>
        <w:t xml:space="preserve">. It provides a scalable and efficient platform for building network applications. </w:t>
      </w:r>
    </w:p>
    <w:p w14:paraId="250CF869">
      <w:pPr>
        <w:spacing w:after="0"/>
        <w:ind w:left="-20" w:right="-20"/>
      </w:pPr>
      <w:r>
        <w:rPr>
          <w:rFonts w:ascii="Calibri" w:hAnsi="Calibri" w:eastAsia="Calibri" w:cs="Calibri"/>
          <w:color w:val="000000"/>
          <w:sz w:val="23"/>
          <w:szCs w:val="23"/>
        </w:rPr>
        <w:t xml:space="preserve">Install Node.js and npm on your development machine, as they are required to run JavaScript on the </w:t>
      </w:r>
      <w:r>
        <w:rPr>
          <w:rFonts w:ascii="Calibri" w:hAnsi="Calibri" w:eastAsia="Calibri" w:cs="Calibri"/>
          <w:sz w:val="23"/>
          <w:szCs w:val="23"/>
        </w:rPr>
        <w:t>server side</w:t>
      </w:r>
      <w:r>
        <w:rPr>
          <w:rFonts w:ascii="Calibri" w:hAnsi="Calibri" w:eastAsia="Calibri" w:cs="Calibri"/>
          <w:color w:val="000000"/>
          <w:sz w:val="23"/>
          <w:szCs w:val="23"/>
        </w:rPr>
        <w:t xml:space="preserve">. </w:t>
      </w:r>
    </w:p>
    <w:p w14:paraId="7DA29302">
      <w:pPr>
        <w:spacing w:after="58"/>
        <w:ind w:left="-20" w:right="-20"/>
      </w:pPr>
      <w:r>
        <w:rPr>
          <w:rFonts w:ascii="Calibri" w:hAnsi="Calibri" w:eastAsia="Calibri" w:cs="Calibri"/>
          <w:color w:val="000000"/>
          <w:sz w:val="23"/>
          <w:szCs w:val="23"/>
        </w:rPr>
        <w:t xml:space="preserve">Download: </w:t>
      </w:r>
      <w:r>
        <w:fldChar w:fldCharType="begin"/>
      </w:r>
      <w:r>
        <w:instrText xml:space="preserve"> HYPERLINK "https://nodejs.org/en/download/" \h </w:instrText>
      </w:r>
      <w:r>
        <w:fldChar w:fldCharType="separate"/>
      </w:r>
      <w:r>
        <w:rPr>
          <w:rFonts w:ascii="Calibri" w:hAnsi="Calibri" w:eastAsia="Calibri" w:cs="Calibri"/>
          <w:color w:val="467886"/>
          <w:sz w:val="23"/>
          <w:szCs w:val="23"/>
          <w:u w:val="single"/>
        </w:rPr>
        <w:t>https://nodejs.org/en/download/</w:t>
      </w:r>
      <w:r>
        <w:rPr>
          <w:rFonts w:ascii="Calibri" w:hAnsi="Calibri" w:eastAsia="Calibri" w:cs="Calibri"/>
          <w:color w:val="467886"/>
          <w:sz w:val="23"/>
          <w:szCs w:val="23"/>
          <w:u w:val="single"/>
        </w:rPr>
        <w:fldChar w:fldCharType="end"/>
      </w:r>
      <w:r>
        <w:rPr>
          <w:rFonts w:ascii="Calibri" w:hAnsi="Calibri" w:eastAsia="Calibri" w:cs="Calibri"/>
          <w:color w:val="0462C1"/>
          <w:sz w:val="23"/>
          <w:szCs w:val="23"/>
        </w:rPr>
        <w:t xml:space="preserve"> </w:t>
      </w:r>
    </w:p>
    <w:p w14:paraId="60EE9CC6">
      <w:pPr>
        <w:spacing w:after="0"/>
        <w:ind w:left="-20" w:right="-20"/>
      </w:pPr>
      <w:r>
        <w:rPr>
          <w:rFonts w:ascii="Calibri" w:hAnsi="Calibri" w:eastAsia="Calibri" w:cs="Calibri"/>
          <w:color w:val="000000"/>
          <w:sz w:val="23"/>
          <w:szCs w:val="23"/>
        </w:rPr>
        <w:t xml:space="preserve">Installation instructions: </w:t>
      </w:r>
      <w:r>
        <w:fldChar w:fldCharType="begin"/>
      </w:r>
      <w:r>
        <w:instrText xml:space="preserve"> HYPERLINK "https://nodejs.org/en/download/package-manager/" \h </w:instrText>
      </w:r>
      <w:r>
        <w:fldChar w:fldCharType="separate"/>
      </w:r>
      <w:r>
        <w:rPr>
          <w:rFonts w:ascii="Calibri" w:hAnsi="Calibri" w:eastAsia="Calibri" w:cs="Calibri"/>
          <w:color w:val="0563C1"/>
          <w:sz w:val="23"/>
          <w:szCs w:val="23"/>
        </w:rPr>
        <w:t>https://nodejs.org/en/download/package-manager/</w:t>
      </w:r>
      <w:r>
        <w:rPr>
          <w:rFonts w:ascii="Calibri" w:hAnsi="Calibri" w:eastAsia="Calibri" w:cs="Calibri"/>
          <w:color w:val="0563C1"/>
          <w:sz w:val="23"/>
          <w:szCs w:val="23"/>
        </w:rPr>
        <w:fldChar w:fldCharType="end"/>
      </w:r>
      <w:r>
        <w:rPr>
          <w:rFonts w:ascii="Calibri" w:hAnsi="Calibri" w:eastAsia="Calibri" w:cs="Calibri"/>
          <w:color w:val="0462C1"/>
          <w:sz w:val="23"/>
          <w:szCs w:val="23"/>
        </w:rPr>
        <w:t xml:space="preserve"> </w:t>
      </w:r>
    </w:p>
    <w:p w14:paraId="3D014B3F"/>
    <w:p w14:paraId="75B07844">
      <w:pPr>
        <w:spacing w:after="0"/>
        <w:ind w:left="-20" w:right="-20"/>
      </w:pPr>
      <w:r>
        <w:rPr>
          <w:rFonts w:ascii="Courier New" w:hAnsi="Courier New" w:eastAsia="Courier New" w:cs="Courier New"/>
          <w:b/>
          <w:color w:val="000000"/>
          <w:sz w:val="23"/>
          <w:szCs w:val="23"/>
        </w:rPr>
        <w:t xml:space="preserve">npm init </w:t>
      </w:r>
    </w:p>
    <w:p w14:paraId="0E02B461"/>
    <w:p w14:paraId="18CEA177">
      <w:pPr>
        <w:spacing w:after="0"/>
        <w:ind w:left="-20" w:right="-20"/>
      </w:pPr>
      <w:r>
        <w:rPr>
          <w:color w:val="000000"/>
          <w:sz w:val="23"/>
          <w:szCs w:val="23"/>
        </w:rPr>
        <w:t>✔</w:t>
      </w:r>
      <w:r>
        <w:rPr>
          <w:rFonts w:ascii="Calibri" w:hAnsi="Calibri" w:eastAsia="Calibri" w:cs="Calibri"/>
          <w:b/>
          <w:color w:val="000000"/>
          <w:sz w:val="23"/>
          <w:szCs w:val="23"/>
        </w:rPr>
        <w:t xml:space="preserve">Express.js: </w:t>
      </w:r>
    </w:p>
    <w:p w14:paraId="4A151CDC"/>
    <w:p w14:paraId="2700FA77">
      <w:pPr>
        <w:spacing w:after="0"/>
        <w:ind w:left="-20" w:right="-20"/>
      </w:pPr>
      <w:r>
        <w:rPr>
          <w:rFonts w:ascii="Calibri" w:hAnsi="Calibri" w:eastAsia="Calibri" w:cs="Calibri"/>
          <w:color w:val="000000"/>
          <w:sz w:val="23"/>
          <w:szCs w:val="23"/>
        </w:rPr>
        <w:t xml:space="preserve">Express.js is a fast and minimalist web application framework for Node.js. It simplifies the process of creating robust APIs and web applications, offering features like routing, middleware support, and modular architecture. </w:t>
      </w:r>
    </w:p>
    <w:p w14:paraId="6B957933">
      <w:pPr>
        <w:spacing w:after="0"/>
        <w:ind w:left="-20" w:right="-20"/>
      </w:pPr>
      <w:r>
        <w:rPr>
          <w:rFonts w:ascii="Calibri" w:hAnsi="Calibri" w:eastAsia="Calibri" w:cs="Calibri"/>
          <w:color w:val="000000"/>
          <w:sz w:val="23"/>
          <w:szCs w:val="23"/>
        </w:rPr>
        <w:t xml:space="preserve">Install Express.js, a web application framework for Node.js, which handles server-side routing, middleware, and API development. </w:t>
      </w:r>
    </w:p>
    <w:p w14:paraId="60578ECA">
      <w:pPr>
        <w:spacing w:after="0"/>
        <w:ind w:left="-20" w:right="-20"/>
      </w:pPr>
      <w:r>
        <w:rPr>
          <w:rFonts w:ascii="Calibri" w:hAnsi="Calibri" w:eastAsia="Calibri" w:cs="Calibri"/>
          <w:color w:val="000000"/>
          <w:sz w:val="23"/>
          <w:szCs w:val="23"/>
        </w:rPr>
        <w:t>Installation: Open your command prompt or terminal and run the following command:</w:t>
      </w:r>
    </w:p>
    <w:p w14:paraId="1A0DBF91">
      <w:pPr>
        <w:spacing w:after="0"/>
        <w:ind w:left="-20" w:right="-20"/>
      </w:pPr>
      <w:r>
        <w:rPr>
          <w:rFonts w:ascii="Calibri" w:hAnsi="Calibri" w:eastAsia="Calibri" w:cs="Calibri"/>
          <w:color w:val="000000"/>
          <w:sz w:val="23"/>
          <w:szCs w:val="23"/>
        </w:rPr>
        <w:t xml:space="preserve"> </w:t>
      </w:r>
    </w:p>
    <w:p w14:paraId="1C7ACB89">
      <w:pPr>
        <w:spacing w:after="0"/>
        <w:ind w:left="-20" w:right="-20"/>
      </w:pPr>
      <w:r>
        <w:rPr>
          <w:rFonts w:ascii="Courier New" w:hAnsi="Courier New" w:eastAsia="Courier New" w:cs="Courier New"/>
          <w:b/>
          <w:color w:val="000000"/>
          <w:sz w:val="23"/>
          <w:szCs w:val="23"/>
        </w:rPr>
        <w:t xml:space="preserve">npm install express </w:t>
      </w:r>
    </w:p>
    <w:p w14:paraId="2DDF008A"/>
    <w:p w14:paraId="5F2489B2">
      <w:pPr>
        <w:spacing w:after="0"/>
        <w:ind w:left="-20" w:right="-20"/>
      </w:pPr>
      <w:r>
        <w:rPr>
          <w:color w:val="000000"/>
          <w:sz w:val="23"/>
          <w:szCs w:val="23"/>
        </w:rPr>
        <w:t>✔</w:t>
      </w:r>
      <w:r>
        <w:rPr>
          <w:rFonts w:ascii="Calibri" w:hAnsi="Calibri" w:eastAsia="Calibri" w:cs="Calibri"/>
          <w:b/>
          <w:color w:val="000000"/>
          <w:sz w:val="23"/>
          <w:szCs w:val="23"/>
        </w:rPr>
        <w:t xml:space="preserve">MongoDB: </w:t>
      </w:r>
    </w:p>
    <w:p w14:paraId="17C34A28"/>
    <w:p w14:paraId="3A00A7DD">
      <w:pPr>
        <w:spacing w:after="0"/>
        <w:ind w:left="-20" w:right="-20"/>
      </w:pPr>
      <w:r>
        <w:rPr>
          <w:rFonts w:ascii="Calibri" w:hAnsi="Calibri" w:eastAsia="Calibri" w:cs="Calibri"/>
          <w:color w:val="000000"/>
          <w:sz w:val="23"/>
          <w:szCs w:val="23"/>
        </w:rPr>
        <w:t xml:space="preserve">MongoDB is a flexible and scalable NoSQL database that stores data in a JSON-like format. It provides high performance, horizontal scalability, and seamless integration with Node.js, making it ideal for handling large amounts of structured and unstructured data. </w:t>
      </w:r>
    </w:p>
    <w:p w14:paraId="4634A021"/>
    <w:p w14:paraId="6BEFD978">
      <w:pPr>
        <w:spacing w:after="0"/>
        <w:ind w:left="-20" w:right="-20"/>
      </w:pPr>
      <w:r>
        <w:rPr>
          <w:rFonts w:ascii="Calibri" w:hAnsi="Calibri" w:eastAsia="Calibri" w:cs="Calibri"/>
          <w:color w:val="000000"/>
          <w:sz w:val="23"/>
          <w:szCs w:val="23"/>
        </w:rPr>
        <w:t xml:space="preserve">Set up a MongoDB database to store your application's data. </w:t>
      </w:r>
    </w:p>
    <w:p w14:paraId="6B76B55F">
      <w:pPr>
        <w:spacing w:after="58"/>
        <w:ind w:left="-20" w:right="-20"/>
      </w:pPr>
      <w:r>
        <w:rPr>
          <w:rFonts w:ascii="Calibri" w:hAnsi="Calibri" w:eastAsia="Calibri" w:cs="Calibri"/>
          <w:color w:val="000000"/>
          <w:sz w:val="23"/>
          <w:szCs w:val="23"/>
        </w:rPr>
        <w:t xml:space="preserve">Download: </w:t>
      </w:r>
      <w:r>
        <w:fldChar w:fldCharType="begin"/>
      </w:r>
      <w:r>
        <w:instrText xml:space="preserve"> HYPERLINK "https://www.mongodb.com/try/download/community" \h </w:instrText>
      </w:r>
      <w:r>
        <w:fldChar w:fldCharType="separate"/>
      </w:r>
      <w:r>
        <w:rPr>
          <w:rFonts w:ascii="Calibri" w:hAnsi="Calibri" w:eastAsia="Calibri" w:cs="Calibri"/>
          <w:color w:val="467886"/>
          <w:sz w:val="23"/>
          <w:szCs w:val="23"/>
          <w:u w:val="single"/>
        </w:rPr>
        <w:t>https://www.mongodb.com/try/download/community</w:t>
      </w:r>
      <w:r>
        <w:rPr>
          <w:rFonts w:ascii="Calibri" w:hAnsi="Calibri" w:eastAsia="Calibri" w:cs="Calibri"/>
          <w:color w:val="467886"/>
          <w:sz w:val="23"/>
          <w:szCs w:val="23"/>
          <w:u w:val="single"/>
        </w:rPr>
        <w:fldChar w:fldCharType="end"/>
      </w:r>
      <w:r>
        <w:rPr>
          <w:rFonts w:ascii="Calibri" w:hAnsi="Calibri" w:eastAsia="Calibri" w:cs="Calibri"/>
          <w:color w:val="0462C1"/>
          <w:sz w:val="23"/>
          <w:szCs w:val="23"/>
        </w:rPr>
        <w:t xml:space="preserve"> </w:t>
      </w:r>
    </w:p>
    <w:p w14:paraId="4418E331">
      <w:pPr>
        <w:spacing w:after="0"/>
        <w:ind w:left="-20" w:right="-20"/>
      </w:pPr>
      <w:r>
        <w:rPr>
          <w:rFonts w:ascii="Calibri" w:hAnsi="Calibri" w:eastAsia="Calibri" w:cs="Calibri"/>
          <w:color w:val="000000"/>
          <w:sz w:val="23"/>
          <w:szCs w:val="23"/>
        </w:rPr>
        <w:t xml:space="preserve">Installation instructions: </w:t>
      </w:r>
      <w:r>
        <w:fldChar w:fldCharType="begin"/>
      </w:r>
      <w:r>
        <w:instrText xml:space="preserve"> HYPERLINK "https://docs.mongodb.com/manual/installation/" \h </w:instrText>
      </w:r>
      <w:r>
        <w:fldChar w:fldCharType="separate"/>
      </w:r>
      <w:r>
        <w:rPr>
          <w:rFonts w:ascii="Calibri" w:hAnsi="Calibri" w:eastAsia="Calibri" w:cs="Calibri"/>
          <w:color w:val="467886"/>
          <w:sz w:val="23"/>
          <w:szCs w:val="23"/>
          <w:u w:val="single"/>
        </w:rPr>
        <w:t>https://docs.mongodb.com/manual/installation/</w:t>
      </w:r>
      <w:r>
        <w:rPr>
          <w:rFonts w:ascii="Calibri" w:hAnsi="Calibri" w:eastAsia="Calibri" w:cs="Calibri"/>
          <w:color w:val="467886"/>
          <w:sz w:val="23"/>
          <w:szCs w:val="23"/>
          <w:u w:val="single"/>
        </w:rPr>
        <w:fldChar w:fldCharType="end"/>
      </w:r>
      <w:r>
        <w:rPr>
          <w:rFonts w:ascii="Calibri" w:hAnsi="Calibri" w:eastAsia="Calibri" w:cs="Calibri"/>
          <w:color w:val="0462C1"/>
          <w:sz w:val="23"/>
          <w:szCs w:val="23"/>
        </w:rPr>
        <w:t xml:space="preserve"> </w:t>
      </w:r>
    </w:p>
    <w:p w14:paraId="09D09503"/>
    <w:p w14:paraId="21F14F23">
      <w:pPr>
        <w:spacing w:after="0"/>
        <w:ind w:left="-20" w:right="-20"/>
      </w:pPr>
      <w:r>
        <w:rPr>
          <w:color w:val="000000"/>
          <w:sz w:val="23"/>
          <w:szCs w:val="23"/>
        </w:rPr>
        <w:t>✔</w:t>
      </w:r>
      <w:r>
        <w:rPr>
          <w:rFonts w:ascii="Calibri" w:hAnsi="Calibri" w:eastAsia="Calibri" w:cs="Calibri"/>
          <w:b/>
          <w:color w:val="000000"/>
          <w:sz w:val="23"/>
          <w:szCs w:val="23"/>
        </w:rPr>
        <w:t xml:space="preserve">React.js: </w:t>
      </w:r>
    </w:p>
    <w:p w14:paraId="4175AA49"/>
    <w:p w14:paraId="5A1291AD">
      <w:pPr>
        <w:spacing w:after="0"/>
        <w:ind w:left="-20" w:right="-20"/>
      </w:pPr>
      <w:r>
        <w:rPr>
          <w:rFonts w:ascii="Calibri" w:hAnsi="Calibri" w:eastAsia="Calibri" w:cs="Calibri"/>
          <w:color w:val="000000"/>
          <w:sz w:val="23"/>
          <w:szCs w:val="23"/>
        </w:rPr>
        <w:t xml:space="preserve">React.js is a popular JavaScript library for building user interfaces. It enables developers to create interactive and reusable UI components, making it easier to build dynamic and responsive web applications. </w:t>
      </w:r>
    </w:p>
    <w:p w14:paraId="156B8DEA">
      <w:pPr>
        <w:spacing w:after="0"/>
        <w:ind w:left="-20" w:right="-20"/>
      </w:pPr>
      <w:r>
        <w:rPr>
          <w:rFonts w:ascii="Calibri" w:hAnsi="Calibri" w:eastAsia="Calibri" w:cs="Calibri"/>
          <w:color w:val="000000"/>
          <w:sz w:val="23"/>
          <w:szCs w:val="23"/>
        </w:rPr>
        <w:t xml:space="preserve">Install React.js, a JavaScript library for building user interfaces. </w:t>
      </w:r>
    </w:p>
    <w:p w14:paraId="5A300B58">
      <w:pPr>
        <w:spacing w:after="0"/>
        <w:ind w:left="-20" w:right="-20"/>
      </w:pPr>
      <w:r>
        <w:rPr>
          <w:rFonts w:ascii="Calibri" w:hAnsi="Calibri" w:eastAsia="Calibri" w:cs="Calibri"/>
          <w:color w:val="000000"/>
          <w:sz w:val="23"/>
          <w:szCs w:val="23"/>
        </w:rPr>
        <w:t xml:space="preserve">Follow the installation guide: </w:t>
      </w:r>
      <w:r>
        <w:fldChar w:fldCharType="begin"/>
      </w:r>
      <w:r>
        <w:instrText xml:space="preserve"> HYPERLINK "https://reactjs.org/docs/create-a-new-react-app.html" \h </w:instrText>
      </w:r>
      <w:r>
        <w:fldChar w:fldCharType="separate"/>
      </w:r>
      <w:r>
        <w:rPr>
          <w:rFonts w:ascii="Calibri" w:hAnsi="Calibri" w:eastAsia="Calibri" w:cs="Calibri"/>
          <w:color w:val="0563C1"/>
          <w:sz w:val="23"/>
          <w:szCs w:val="23"/>
        </w:rPr>
        <w:t>https://reactjs.org/docs/create-a-new-react-app.html</w:t>
      </w:r>
      <w:r>
        <w:rPr>
          <w:rFonts w:ascii="Calibri" w:hAnsi="Calibri" w:eastAsia="Calibri" w:cs="Calibri"/>
          <w:color w:val="0563C1"/>
          <w:sz w:val="23"/>
          <w:szCs w:val="23"/>
        </w:rPr>
        <w:fldChar w:fldCharType="end"/>
      </w:r>
      <w:r>
        <w:rPr>
          <w:rFonts w:ascii="Calibri" w:hAnsi="Calibri" w:eastAsia="Calibri" w:cs="Calibri"/>
          <w:color w:val="0462C1"/>
          <w:sz w:val="23"/>
          <w:szCs w:val="23"/>
        </w:rPr>
        <w:t xml:space="preserve"> </w:t>
      </w:r>
    </w:p>
    <w:p w14:paraId="003017CC"/>
    <w:p w14:paraId="500DA501">
      <w:pPr>
        <w:spacing w:after="0"/>
        <w:ind w:left="-20" w:right="-20"/>
        <w:rPr>
          <w:rFonts w:ascii="Calibri" w:hAnsi="Calibri" w:eastAsia="Calibri" w:cs="Calibri"/>
          <w:color w:val="000000"/>
          <w:sz w:val="23"/>
          <w:szCs w:val="23"/>
        </w:rPr>
      </w:pPr>
      <w:r>
        <w:rPr>
          <w:color w:val="000000"/>
          <w:sz w:val="28"/>
          <w:szCs w:val="28"/>
        </w:rPr>
        <w:t>✔</w:t>
      </w:r>
      <w:r>
        <w:rPr>
          <w:rFonts w:ascii="Calibri" w:hAnsi="Calibri" w:eastAsia="Calibri" w:cs="Calibri"/>
          <w:b/>
          <w:color w:val="000000"/>
          <w:sz w:val="23"/>
          <w:szCs w:val="23"/>
        </w:rPr>
        <w:t>HTML, CSS, and JavaScript</w:t>
      </w:r>
      <w:r>
        <w:rPr>
          <w:rFonts w:ascii="Calibri" w:hAnsi="Calibri" w:eastAsia="Calibri" w:cs="Calibri"/>
          <w:color w:val="000000"/>
          <w:sz w:val="22"/>
          <w:szCs w:val="22"/>
        </w:rPr>
        <w:t xml:space="preserve">: </w:t>
      </w:r>
      <w:r>
        <w:rPr>
          <w:rFonts w:ascii="Calibri" w:hAnsi="Calibri" w:eastAsia="Calibri" w:cs="Calibri"/>
          <w:color w:val="000000"/>
          <w:sz w:val="23"/>
          <w:szCs w:val="23"/>
        </w:rPr>
        <w:t xml:space="preserve">Basic knowledge of HTML for creating the structure of your app, CSS for styling, and JavaScript for client-side interactivity is essential. </w:t>
      </w:r>
    </w:p>
    <w:p w14:paraId="36800489"/>
    <w:p w14:paraId="683AD695">
      <w:pPr>
        <w:spacing w:after="0"/>
        <w:ind w:left="-20" w:right="-20"/>
      </w:pPr>
      <w:r>
        <w:rPr>
          <w:color w:val="000000"/>
          <w:sz w:val="23"/>
          <w:szCs w:val="23"/>
        </w:rPr>
        <w:t>✔</w:t>
      </w:r>
      <w:r>
        <w:rPr>
          <w:rFonts w:ascii="Calibri" w:hAnsi="Calibri" w:eastAsia="Calibri" w:cs="Calibri"/>
          <w:b/>
          <w:color w:val="000000"/>
          <w:sz w:val="23"/>
          <w:szCs w:val="23"/>
        </w:rPr>
        <w:t>Database Connectivity</w:t>
      </w:r>
      <w:r>
        <w:rPr>
          <w:rFonts w:ascii="Calibri" w:hAnsi="Calibri" w:eastAsia="Calibri" w:cs="Calibri"/>
          <w:color w:val="000000"/>
          <w:sz w:val="23"/>
          <w:szCs w:val="23"/>
        </w:rPr>
        <w:t xml:space="preserve">: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3446F1AA">
      <w:pPr>
        <w:spacing w:after="0"/>
        <w:ind w:left="-20" w:right="-20"/>
        <w:rPr>
          <w:rFonts w:ascii="Calibri" w:hAnsi="Calibri" w:eastAsia="Calibri" w:cs="Calibri"/>
          <w:color w:val="000000"/>
          <w:sz w:val="23"/>
          <w:szCs w:val="23"/>
        </w:rPr>
      </w:pPr>
      <w:r>
        <w:fldChar w:fldCharType="begin"/>
      </w:r>
      <w:r>
        <w:instrText xml:space="preserve"> HYPERLINK "https://www.section.io/engineering-education/nodejs-%20mongoosejs-mongodb/" \h </w:instrText>
      </w:r>
      <w:r>
        <w:fldChar w:fldCharType="separate"/>
      </w:r>
      <w:r>
        <w:rPr>
          <w:rFonts w:ascii="Calibri" w:hAnsi="Calibri" w:eastAsia="Calibri" w:cs="Calibri"/>
          <w:color w:val="0563C1"/>
          <w:sz w:val="23"/>
          <w:szCs w:val="23"/>
        </w:rPr>
        <w:t>https://www.section.io/engineering-education/nodejs- mongoosejs-mongodb/</w:t>
      </w:r>
      <w:r>
        <w:rPr>
          <w:rFonts w:ascii="Calibri" w:hAnsi="Calibri" w:eastAsia="Calibri" w:cs="Calibri"/>
          <w:color w:val="0563C1"/>
          <w:sz w:val="23"/>
          <w:szCs w:val="23"/>
        </w:rPr>
        <w:fldChar w:fldCharType="end"/>
      </w:r>
      <w:r>
        <w:rPr>
          <w:rFonts w:ascii="Calibri" w:hAnsi="Calibri" w:eastAsia="Calibri" w:cs="Calibri"/>
          <w:color w:val="0462C1"/>
          <w:sz w:val="23"/>
          <w:szCs w:val="23"/>
        </w:rPr>
        <w:t xml:space="preserve"> </w:t>
      </w:r>
    </w:p>
    <w:p w14:paraId="20B1D0F0">
      <w:pPr>
        <w:spacing w:after="0"/>
        <w:ind w:left="-20" w:right="-20"/>
      </w:pPr>
    </w:p>
    <w:p w14:paraId="60A95A48">
      <w:pPr>
        <w:spacing w:after="0"/>
        <w:ind w:left="-20" w:right="-20"/>
        <w:rPr>
          <w:b/>
        </w:rPr>
      </w:pPr>
      <w:r>
        <w:rPr>
          <w:rFonts w:ascii="Calibri" w:hAnsi="Calibri" w:eastAsia="Calibri" w:cs="Calibri"/>
          <w:b/>
          <w:color w:val="000000"/>
          <w:sz w:val="22"/>
          <w:szCs w:val="22"/>
        </w:rPr>
        <w:t>Install Dependencies:</w:t>
      </w:r>
    </w:p>
    <w:p w14:paraId="5BF966DA"/>
    <w:p w14:paraId="09EBAC37">
      <w:pPr>
        <w:spacing w:after="0"/>
        <w:ind w:left="-20" w:right="-20"/>
      </w:pPr>
      <w:r>
        <w:rPr>
          <w:rFonts w:ascii="Calibri" w:hAnsi="Calibri" w:eastAsia="Calibri" w:cs="Calibri"/>
          <w:color w:val="000000"/>
          <w:sz w:val="22"/>
          <w:szCs w:val="22"/>
        </w:rPr>
        <w:t>• Navigate into the cloned repository directory:</w:t>
      </w:r>
    </w:p>
    <w:p w14:paraId="313A667D">
      <w:pPr>
        <w:spacing w:after="0"/>
        <w:ind w:left="-20" w:right="-20" w:firstLine="720"/>
      </w:pPr>
      <w:r>
        <w:rPr>
          <w:rFonts w:ascii="Calibri" w:hAnsi="Calibri" w:eastAsia="Calibri" w:cs="Calibri"/>
          <w:color w:val="000000"/>
          <w:sz w:val="22"/>
          <w:szCs w:val="22"/>
        </w:rPr>
        <w:t>cd containment-zone</w:t>
      </w:r>
    </w:p>
    <w:p w14:paraId="287A9F34">
      <w:pPr>
        <w:spacing w:after="0"/>
        <w:ind w:left="-20" w:right="-20"/>
      </w:pPr>
      <w:r>
        <w:rPr>
          <w:rFonts w:ascii="Calibri" w:hAnsi="Calibri" w:eastAsia="Calibri" w:cs="Calibri"/>
          <w:color w:val="000000"/>
          <w:sz w:val="22"/>
          <w:szCs w:val="22"/>
        </w:rPr>
        <w:t>• Install the required dependencies by running the following commands:</w:t>
      </w:r>
    </w:p>
    <w:p w14:paraId="033A66E9">
      <w:pPr>
        <w:spacing w:after="0"/>
        <w:ind w:left="-20" w:right="-20" w:firstLine="720"/>
      </w:pPr>
      <w:r>
        <w:rPr>
          <w:rFonts w:ascii="Calibri" w:hAnsi="Calibri" w:eastAsia="Calibri" w:cs="Calibri"/>
          <w:color w:val="000000"/>
          <w:sz w:val="22"/>
          <w:szCs w:val="22"/>
        </w:rPr>
        <w:t>cd frontend</w:t>
      </w:r>
    </w:p>
    <w:p w14:paraId="728AA406">
      <w:pPr>
        <w:spacing w:after="0"/>
        <w:ind w:left="-20" w:right="-20" w:firstLine="720"/>
      </w:pPr>
      <w:r>
        <w:rPr>
          <w:rFonts w:ascii="Calibri" w:hAnsi="Calibri" w:eastAsia="Calibri" w:cs="Calibri"/>
          <w:color w:val="000000"/>
          <w:sz w:val="22"/>
          <w:szCs w:val="22"/>
        </w:rPr>
        <w:t>npm install</w:t>
      </w:r>
    </w:p>
    <w:p w14:paraId="4BC380E7">
      <w:pPr>
        <w:spacing w:after="0"/>
        <w:ind w:left="-20" w:right="-20" w:firstLine="720"/>
      </w:pPr>
      <w:r>
        <w:rPr>
          <w:rFonts w:ascii="Calibri" w:hAnsi="Calibri" w:eastAsia="Calibri" w:cs="Calibri"/>
          <w:color w:val="000000"/>
          <w:sz w:val="22"/>
          <w:szCs w:val="22"/>
        </w:rPr>
        <w:t>cd ../backend</w:t>
      </w:r>
    </w:p>
    <w:p w14:paraId="2634FF1A">
      <w:pPr>
        <w:spacing w:after="0"/>
        <w:ind w:left="-20" w:right="-20" w:firstLine="720"/>
      </w:pPr>
      <w:r>
        <w:rPr>
          <w:rFonts w:ascii="Calibri" w:hAnsi="Calibri" w:eastAsia="Calibri" w:cs="Calibri"/>
          <w:color w:val="000000"/>
          <w:sz w:val="22"/>
          <w:szCs w:val="22"/>
        </w:rPr>
        <w:t>npm install</w:t>
      </w:r>
    </w:p>
    <w:p w14:paraId="5A2B5279">
      <w:pPr>
        <w:spacing w:after="0"/>
        <w:ind w:left="-20" w:right="-20"/>
      </w:pPr>
      <w:r>
        <w:rPr>
          <w:rFonts w:ascii="Calibri" w:hAnsi="Calibri" w:eastAsia="Calibri" w:cs="Calibri"/>
          <w:color w:val="000000"/>
          <w:sz w:val="22"/>
          <w:szCs w:val="22"/>
        </w:rPr>
        <w:t>Start the Development Server:</w:t>
      </w:r>
    </w:p>
    <w:p w14:paraId="4B07D77B">
      <w:pPr>
        <w:spacing w:after="0"/>
        <w:ind w:left="-20" w:right="-20" w:firstLine="720"/>
      </w:pPr>
      <w:r>
        <w:rPr>
          <w:rFonts w:ascii="Calibri" w:hAnsi="Calibri" w:eastAsia="Calibri" w:cs="Calibri"/>
          <w:color w:val="000000"/>
          <w:sz w:val="22"/>
          <w:szCs w:val="22"/>
        </w:rPr>
        <w:t>• To start the development server, execute the following command:</w:t>
      </w:r>
    </w:p>
    <w:p w14:paraId="06E25644">
      <w:pPr>
        <w:spacing w:after="0"/>
        <w:ind w:left="-20" w:right="-20" w:firstLine="720"/>
      </w:pPr>
      <w:r>
        <w:rPr>
          <w:rFonts w:ascii="Calibri" w:hAnsi="Calibri" w:eastAsia="Calibri" w:cs="Calibri"/>
          <w:color w:val="000000"/>
          <w:sz w:val="22"/>
          <w:szCs w:val="22"/>
        </w:rPr>
        <w:t>npm start</w:t>
      </w:r>
    </w:p>
    <w:p w14:paraId="3414143E">
      <w:pPr>
        <w:spacing w:after="0"/>
        <w:ind w:left="-20" w:right="-20"/>
      </w:pPr>
      <w:r>
        <w:rPr>
          <w:rFonts w:ascii="Calibri" w:hAnsi="Calibri" w:eastAsia="Calibri" w:cs="Calibri"/>
          <w:color w:val="000000"/>
          <w:sz w:val="22"/>
          <w:szCs w:val="22"/>
        </w:rPr>
        <w:t>• The OLP</w:t>
      </w:r>
      <w:r>
        <w:rPr>
          <w:rFonts w:ascii="Calibri" w:hAnsi="Calibri" w:eastAsia="Calibri" w:cs="Calibri"/>
          <w:b/>
          <w:color w:val="000000"/>
          <w:sz w:val="40"/>
          <w:szCs w:val="40"/>
        </w:rPr>
        <w:t xml:space="preserve"> </w:t>
      </w:r>
      <w:r>
        <w:rPr>
          <w:rFonts w:ascii="Calibri" w:hAnsi="Calibri" w:eastAsia="Calibri" w:cs="Calibri"/>
          <w:color w:val="000000"/>
          <w:sz w:val="22"/>
          <w:szCs w:val="22"/>
        </w:rPr>
        <w:t xml:space="preserve">app will be accessible at </w:t>
      </w:r>
      <w:r>
        <w:fldChar w:fldCharType="begin"/>
      </w:r>
      <w:r>
        <w:instrText xml:space="preserve"> HYPERLINK "http://localhost:5172/" \h </w:instrText>
      </w:r>
      <w:r>
        <w:fldChar w:fldCharType="separate"/>
      </w:r>
      <w:r>
        <w:rPr>
          <w:rFonts w:ascii="Calibri" w:hAnsi="Calibri" w:eastAsia="Calibri" w:cs="Calibri"/>
          <w:color w:val="0563C1"/>
          <w:sz w:val="22"/>
          <w:szCs w:val="22"/>
        </w:rPr>
        <w:t>http://localhost:5172</w:t>
      </w:r>
      <w:r>
        <w:rPr>
          <w:rFonts w:ascii="Calibri" w:hAnsi="Calibri" w:eastAsia="Calibri" w:cs="Calibri"/>
          <w:color w:val="0563C1"/>
          <w:sz w:val="22"/>
          <w:szCs w:val="22"/>
        </w:rPr>
        <w:fldChar w:fldCharType="end"/>
      </w:r>
    </w:p>
    <w:p w14:paraId="01596871"/>
    <w:p w14:paraId="5E086953">
      <w:pPr>
        <w:spacing w:line="276" w:lineRule="auto"/>
        <w:ind w:left="-20" w:right="-20"/>
      </w:pPr>
      <w:r>
        <w:rPr>
          <w:rFonts w:ascii="Calibri" w:hAnsi="Calibri" w:eastAsia="Calibri" w:cs="Calibri"/>
          <w:color w:val="000000"/>
          <w:sz w:val="22"/>
          <w:szCs w:val="22"/>
        </w:rPr>
        <w:t xml:space="preserve">You have successfully installed and set up the Online </w:t>
      </w:r>
      <w:r>
        <w:rPr>
          <w:rFonts w:ascii="Calibri" w:hAnsi="Calibri" w:eastAsia="Calibri" w:cs="Calibri"/>
          <w:sz w:val="22"/>
          <w:szCs w:val="22"/>
        </w:rPr>
        <w:t>learning</w:t>
      </w:r>
      <w:r>
        <w:rPr>
          <w:rFonts w:ascii="Calibri" w:hAnsi="Calibri" w:eastAsia="Calibri" w:cs="Calibri"/>
          <w:color w:val="000000"/>
        </w:rPr>
        <w:t xml:space="preserve"> </w:t>
      </w:r>
      <w:r>
        <w:rPr>
          <w:rFonts w:ascii="Calibri" w:hAnsi="Calibri" w:eastAsia="Calibri" w:cs="Calibri"/>
          <w:color w:val="000000"/>
          <w:sz w:val="22"/>
          <w:szCs w:val="22"/>
        </w:rPr>
        <w:t>app on your local machine. You can now proceed with further customization, development, and testing as needed.</w:t>
      </w:r>
    </w:p>
    <w:p w14:paraId="03BD90CA">
      <w:pPr>
        <w:spacing w:line="276" w:lineRule="auto"/>
        <w:ind w:left="-20" w:right="-20"/>
        <w:rPr>
          <w:rFonts w:ascii="Calibri" w:hAnsi="Calibri" w:eastAsia="Calibri" w:cs="Calibri"/>
          <w:color w:val="000000"/>
          <w:sz w:val="22"/>
          <w:szCs w:val="22"/>
        </w:rPr>
      </w:pPr>
    </w:p>
    <w:p w14:paraId="1A684916">
      <w:pPr>
        <w:ind w:left="-20" w:right="-20"/>
      </w:pPr>
      <w:r>
        <w:rPr>
          <w:rFonts w:ascii="Calibri" w:hAnsi="Calibri" w:eastAsia="Calibri" w:cs="Calibri"/>
          <w:b/>
          <w:color w:val="000000"/>
          <w:sz w:val="32"/>
          <w:szCs w:val="32"/>
        </w:rPr>
        <w:t>PROJECT STRUCTURE</w:t>
      </w:r>
    </w:p>
    <w:p w14:paraId="2DC89135">
      <w:pPr>
        <w:spacing w:after="0"/>
        <w:ind w:left="-20" w:right="-20"/>
      </w:pPr>
      <w:r>
        <w:rPr>
          <w:rFonts w:ascii="Calibri" w:hAnsi="Calibri" w:eastAsia="Calibri" w:cs="Calibri"/>
          <w:color w:val="000000"/>
          <w:sz w:val="22"/>
          <w:szCs w:val="22"/>
        </w:rPr>
        <w:t xml:space="preserve">The first image is of </w:t>
      </w:r>
      <w:r>
        <w:rPr>
          <w:rFonts w:ascii="Calibri" w:hAnsi="Calibri" w:eastAsia="Calibri" w:cs="Calibri"/>
          <w:sz w:val="22"/>
          <w:szCs w:val="22"/>
        </w:rPr>
        <w:t>the front</w:t>
      </w:r>
      <w:r>
        <w:rPr>
          <w:rFonts w:ascii="Calibri" w:hAnsi="Calibri" w:eastAsia="Calibri" w:cs="Calibri"/>
          <w:color w:val="000000"/>
          <w:sz w:val="22"/>
          <w:szCs w:val="22"/>
        </w:rPr>
        <w:t xml:space="preserve"> part which </w:t>
      </w:r>
      <w:r>
        <w:rPr>
          <w:rFonts w:ascii="Calibri" w:hAnsi="Calibri" w:eastAsia="Calibri" w:cs="Calibri"/>
          <w:sz w:val="22"/>
          <w:szCs w:val="22"/>
        </w:rPr>
        <w:t>shows</w:t>
      </w:r>
      <w:r>
        <w:rPr>
          <w:rFonts w:ascii="Calibri" w:hAnsi="Calibri" w:eastAsia="Calibri" w:cs="Calibri"/>
          <w:color w:val="000000"/>
          <w:sz w:val="22"/>
          <w:szCs w:val="22"/>
        </w:rPr>
        <w:t xml:space="preserve"> all the files and folders that have been used in UI development</w:t>
      </w:r>
    </w:p>
    <w:p w14:paraId="02776B49"/>
    <w:p w14:paraId="3A5B7882">
      <w:pPr>
        <w:ind w:left="-20" w:right="-20"/>
      </w:pPr>
      <w:r>
        <w:rPr>
          <w:rFonts w:ascii="Calibri" w:hAnsi="Calibri" w:eastAsia="Calibri" w:cs="Calibri"/>
          <w:color w:val="000000"/>
          <w:sz w:val="22"/>
          <w:szCs w:val="22"/>
        </w:rPr>
        <w:t xml:space="preserve">The second image is of </w:t>
      </w:r>
      <w:r>
        <w:rPr>
          <w:rFonts w:ascii="Calibri" w:hAnsi="Calibri" w:eastAsia="Calibri" w:cs="Calibri"/>
          <w:sz w:val="22"/>
          <w:szCs w:val="22"/>
        </w:rPr>
        <w:t xml:space="preserve">the </w:t>
      </w:r>
      <w:r>
        <w:rPr>
          <w:rFonts w:ascii="Calibri" w:hAnsi="Calibri" w:eastAsia="Calibri" w:cs="Calibri"/>
          <w:color w:val="000000"/>
          <w:sz w:val="22"/>
          <w:szCs w:val="22"/>
        </w:rPr>
        <w:t xml:space="preserve">Backend part which </w:t>
      </w:r>
      <w:r>
        <w:rPr>
          <w:rFonts w:ascii="Calibri" w:hAnsi="Calibri" w:eastAsia="Calibri" w:cs="Calibri"/>
          <w:sz w:val="22"/>
          <w:szCs w:val="22"/>
        </w:rPr>
        <w:t>shows</w:t>
      </w:r>
      <w:r>
        <w:rPr>
          <w:rFonts w:ascii="Calibri" w:hAnsi="Calibri" w:eastAsia="Calibri" w:cs="Calibri"/>
          <w:color w:val="000000"/>
          <w:sz w:val="22"/>
          <w:szCs w:val="22"/>
        </w:rPr>
        <w:t xml:space="preserve"> all the files and folders that have been used in </w:t>
      </w:r>
      <w:r>
        <w:rPr>
          <w:rFonts w:ascii="Calibri" w:hAnsi="Calibri" w:eastAsia="Calibri" w:cs="Calibri"/>
          <w:sz w:val="22"/>
          <w:szCs w:val="22"/>
        </w:rPr>
        <w:t xml:space="preserve">the </w:t>
      </w:r>
      <w:r>
        <w:rPr>
          <w:rFonts w:ascii="Calibri" w:hAnsi="Calibri" w:eastAsia="Calibri" w:cs="Calibri"/>
          <w:color w:val="000000"/>
          <w:sz w:val="22"/>
          <w:szCs w:val="22"/>
        </w:rPr>
        <w:t>backend development</w:t>
      </w:r>
    </w:p>
    <w:p w14:paraId="622AD46A">
      <w:pPr>
        <w:spacing w:line="276" w:lineRule="auto"/>
        <w:ind w:left="-20" w:right="-20"/>
        <w:rPr>
          <w:rFonts w:ascii="Calibri" w:hAnsi="Calibri" w:eastAsia="Calibri" w:cs="Calibri"/>
          <w:sz w:val="22"/>
          <w:szCs w:val="22"/>
        </w:rPr>
      </w:pPr>
      <w:r>
        <w:drawing>
          <wp:inline distT="0" distB="0" distL="114300" distR="114300">
            <wp:extent cx="2315845" cy="3935730"/>
            <wp:effectExtent l="0" t="0" r="0" b="0"/>
            <wp:docPr id="1896936899" name="image9.jpg"/>
            <wp:cNvGraphicFramePr/>
            <a:graphic xmlns:a="http://schemas.openxmlformats.org/drawingml/2006/main">
              <a:graphicData uri="http://schemas.openxmlformats.org/drawingml/2006/picture">
                <pic:pic xmlns:pic="http://schemas.openxmlformats.org/drawingml/2006/picture">
                  <pic:nvPicPr>
                    <pic:cNvPr id="1896936899" name="image9.jpg"/>
                    <pic:cNvPicPr preferRelativeResize="0"/>
                  </pic:nvPicPr>
                  <pic:blipFill>
                    <a:blip r:embed="rId8"/>
                    <a:srcRect/>
                    <a:stretch>
                      <a:fillRect/>
                    </a:stretch>
                  </pic:blipFill>
                  <pic:spPr>
                    <a:xfrm>
                      <a:off x="0" y="0"/>
                      <a:ext cx="2315856" cy="3935748"/>
                    </a:xfrm>
                    <a:prstGeom prst="rect">
                      <a:avLst/>
                    </a:prstGeom>
                  </pic:spPr>
                </pic:pic>
              </a:graphicData>
            </a:graphic>
          </wp:inline>
        </w:drawing>
      </w:r>
      <w:r>
        <w:rPr>
          <w:rFonts w:ascii="Calibri" w:hAnsi="Calibri" w:eastAsia="Calibri" w:cs="Calibri"/>
          <w:color w:val="000000"/>
          <w:sz w:val="22"/>
          <w:szCs w:val="22"/>
        </w:rPr>
        <w:t xml:space="preserve"> </w:t>
      </w:r>
      <w:r>
        <w:drawing>
          <wp:inline distT="0" distB="0" distL="114300" distR="114300">
            <wp:extent cx="1659890" cy="3877945"/>
            <wp:effectExtent l="0" t="0" r="0" b="0"/>
            <wp:docPr id="1896936902" name="image4.jpg"/>
            <wp:cNvGraphicFramePr/>
            <a:graphic xmlns:a="http://schemas.openxmlformats.org/drawingml/2006/main">
              <a:graphicData uri="http://schemas.openxmlformats.org/drawingml/2006/picture">
                <pic:pic xmlns:pic="http://schemas.openxmlformats.org/drawingml/2006/picture">
                  <pic:nvPicPr>
                    <pic:cNvPr id="1896936902" name="image4.jpg"/>
                    <pic:cNvPicPr preferRelativeResize="0"/>
                  </pic:nvPicPr>
                  <pic:blipFill>
                    <a:blip r:embed="rId9"/>
                    <a:srcRect/>
                    <a:stretch>
                      <a:fillRect/>
                    </a:stretch>
                  </pic:blipFill>
                  <pic:spPr>
                    <a:xfrm>
                      <a:off x="0" y="0"/>
                      <a:ext cx="1659892" cy="3878561"/>
                    </a:xfrm>
                    <a:prstGeom prst="rect">
                      <a:avLst/>
                    </a:prstGeom>
                  </pic:spPr>
                </pic:pic>
              </a:graphicData>
            </a:graphic>
          </wp:inline>
        </w:drawing>
      </w:r>
    </w:p>
    <w:p w14:paraId="2023D867">
      <w:pPr>
        <w:spacing w:line="276" w:lineRule="auto"/>
        <w:ind w:left="-20" w:right="-20"/>
      </w:pPr>
      <w:r>
        <w:drawing>
          <wp:inline distT="0" distB="0" distL="114300" distR="114300">
            <wp:extent cx="1914525" cy="1628775"/>
            <wp:effectExtent l="0" t="0" r="0" b="0"/>
            <wp:docPr id="1896936901" name="image8.jpg"/>
            <wp:cNvGraphicFramePr/>
            <a:graphic xmlns:a="http://schemas.openxmlformats.org/drawingml/2006/main">
              <a:graphicData uri="http://schemas.openxmlformats.org/drawingml/2006/picture">
                <pic:pic xmlns:pic="http://schemas.openxmlformats.org/drawingml/2006/picture">
                  <pic:nvPicPr>
                    <pic:cNvPr id="1896936901" name="image8.jpg"/>
                    <pic:cNvPicPr preferRelativeResize="0"/>
                  </pic:nvPicPr>
                  <pic:blipFill>
                    <a:blip r:embed="rId10"/>
                    <a:srcRect/>
                    <a:stretch>
                      <a:fillRect/>
                    </a:stretch>
                  </pic:blipFill>
                  <pic:spPr>
                    <a:xfrm>
                      <a:off x="0" y="0"/>
                      <a:ext cx="1914525" cy="1628775"/>
                    </a:xfrm>
                    <a:prstGeom prst="rect">
                      <a:avLst/>
                    </a:prstGeom>
                  </pic:spPr>
                </pic:pic>
              </a:graphicData>
            </a:graphic>
          </wp:inline>
        </w:drawing>
      </w:r>
    </w:p>
    <w:p w14:paraId="1A319E7E">
      <w:pPr>
        <w:spacing w:after="0"/>
        <w:ind w:left="-20" w:right="-20"/>
      </w:pPr>
      <w:r>
        <w:rPr>
          <w:rFonts w:ascii="Calibri" w:hAnsi="Calibri" w:eastAsia="Calibri" w:cs="Calibri"/>
          <w:b/>
          <w:color w:val="000000"/>
          <w:sz w:val="32"/>
          <w:szCs w:val="32"/>
        </w:rPr>
        <w:t xml:space="preserve">Application Flow: </w:t>
      </w:r>
      <w:r>
        <w:rPr>
          <w:rFonts w:ascii="Calibri" w:hAnsi="Calibri" w:eastAsia="Calibri" w:cs="Calibri"/>
          <w:color w:val="000000"/>
          <w:sz w:val="22"/>
          <w:szCs w:val="22"/>
        </w:rPr>
        <w:t xml:space="preserve">The project has a user called– teacher and student and </w:t>
      </w:r>
      <w:r>
        <w:rPr>
          <w:rFonts w:ascii="Calibri" w:hAnsi="Calibri" w:eastAsia="Calibri" w:cs="Calibri"/>
          <w:sz w:val="22"/>
          <w:szCs w:val="22"/>
        </w:rPr>
        <w:t xml:space="preserve">the </w:t>
      </w:r>
      <w:r>
        <w:rPr>
          <w:rFonts w:ascii="Calibri" w:hAnsi="Calibri" w:eastAsia="Calibri" w:cs="Calibri"/>
          <w:color w:val="000000"/>
          <w:sz w:val="22"/>
          <w:szCs w:val="22"/>
        </w:rPr>
        <w:t xml:space="preserve">other will be Admin which takes care of all the </w:t>
      </w:r>
      <w:r>
        <w:rPr>
          <w:rFonts w:ascii="Calibri" w:hAnsi="Calibri" w:eastAsia="Calibri" w:cs="Calibri"/>
          <w:sz w:val="22"/>
          <w:szCs w:val="22"/>
        </w:rPr>
        <w:t>users</w:t>
      </w:r>
      <w:r>
        <w:rPr>
          <w:rFonts w:ascii="Calibri" w:hAnsi="Calibri" w:eastAsia="Calibri" w:cs="Calibri"/>
          <w:color w:val="000000"/>
          <w:sz w:val="22"/>
          <w:szCs w:val="22"/>
        </w:rPr>
        <w:t xml:space="preserve">. The roles and responsibilities of these users can be inferred from the API endpoints defined in the code. Here is a summary: </w:t>
      </w:r>
    </w:p>
    <w:p w14:paraId="7C9A0EA7"/>
    <w:p w14:paraId="3D31166D">
      <w:pPr>
        <w:ind w:left="-20" w:right="-20"/>
        <w:rPr>
          <w:rFonts w:ascii="Calibri" w:hAnsi="Calibri" w:eastAsia="Calibri" w:cs="Calibri"/>
          <w:b/>
          <w:color w:val="000000"/>
          <w:sz w:val="22"/>
          <w:szCs w:val="22"/>
        </w:rPr>
      </w:pPr>
      <w:r>
        <w:rPr>
          <w:rFonts w:ascii="Calibri" w:hAnsi="Calibri" w:eastAsia="Calibri" w:cs="Calibri"/>
          <w:b/>
          <w:color w:val="000000"/>
          <w:sz w:val="22"/>
          <w:szCs w:val="22"/>
        </w:rPr>
        <w:t>Teacher:</w:t>
      </w:r>
    </w:p>
    <w:p w14:paraId="1F3633E2">
      <w:pPr>
        <w:numPr>
          <w:ilvl w:val="0"/>
          <w:numId w:val="3"/>
        </w:numP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Can add courses for the student.</w:t>
      </w:r>
    </w:p>
    <w:p w14:paraId="7D71283C">
      <w:pPr>
        <w:numPr>
          <w:ilvl w:val="0"/>
          <w:numId w:val="3"/>
        </w:numP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Also</w:t>
      </w:r>
      <w:r>
        <w:rPr>
          <w:rFonts w:ascii="Calibri" w:hAnsi="Calibri" w:eastAsia="Calibri" w:cs="Calibri"/>
          <w:sz w:val="22"/>
          <w:szCs w:val="22"/>
        </w:rPr>
        <w:t>,</w:t>
      </w:r>
      <w:r>
        <w:rPr>
          <w:rFonts w:ascii="Calibri" w:hAnsi="Calibri" w:eastAsia="Calibri" w:cs="Calibri"/>
          <w:color w:val="000000"/>
          <w:sz w:val="22"/>
          <w:szCs w:val="22"/>
        </w:rPr>
        <w:t xml:space="preserve"> delete the course if no student enrolled in it or </w:t>
      </w:r>
      <w:r>
        <w:rPr>
          <w:rFonts w:ascii="Calibri" w:hAnsi="Calibri" w:eastAsia="Calibri" w:cs="Calibri"/>
          <w:sz w:val="22"/>
          <w:szCs w:val="22"/>
        </w:rPr>
        <w:t xml:space="preserve">for </w:t>
      </w:r>
      <w:r>
        <w:rPr>
          <w:rFonts w:ascii="Calibri" w:hAnsi="Calibri" w:eastAsia="Calibri" w:cs="Calibri"/>
          <w:color w:val="000000"/>
          <w:sz w:val="22"/>
          <w:szCs w:val="22"/>
        </w:rPr>
        <w:t>any other reasons.</w:t>
      </w:r>
    </w:p>
    <w:p w14:paraId="79217C68">
      <w:pPr>
        <w:numPr>
          <w:ilvl w:val="0"/>
          <w:numId w:val="3"/>
        </w:numP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Also</w:t>
      </w:r>
      <w:r>
        <w:rPr>
          <w:rFonts w:ascii="Calibri" w:hAnsi="Calibri" w:eastAsia="Calibri" w:cs="Calibri"/>
          <w:sz w:val="22"/>
          <w:szCs w:val="22"/>
        </w:rPr>
        <w:t>,</w:t>
      </w:r>
      <w:r>
        <w:rPr>
          <w:rFonts w:ascii="Calibri" w:hAnsi="Calibri" w:eastAsia="Calibri" w:cs="Calibri"/>
          <w:color w:val="000000"/>
          <w:sz w:val="22"/>
          <w:szCs w:val="22"/>
        </w:rPr>
        <w:t xml:space="preserve"> add sections to courses.</w:t>
      </w:r>
    </w:p>
    <w:p w14:paraId="14AE904E">
      <w:pPr>
        <w:spacing w:after="0"/>
        <w:ind w:right="-20"/>
        <w:rPr>
          <w:rFonts w:ascii="Calibri" w:hAnsi="Calibri" w:eastAsia="Calibri" w:cs="Calibri"/>
          <w:color w:val="000000"/>
          <w:sz w:val="22"/>
          <w:szCs w:val="22"/>
        </w:rPr>
      </w:pPr>
    </w:p>
    <w:p w14:paraId="07E2B0D1">
      <w:pPr>
        <w:spacing w:after="0"/>
        <w:ind w:left="-20" w:right="-20"/>
        <w:rPr>
          <w:rFonts w:ascii="Calibri" w:hAnsi="Calibri" w:eastAsia="Calibri" w:cs="Calibri"/>
          <w:b/>
          <w:sz w:val="22"/>
          <w:szCs w:val="22"/>
        </w:rPr>
      </w:pPr>
    </w:p>
    <w:p w14:paraId="1EA60969">
      <w:pPr>
        <w:spacing w:after="0"/>
        <w:ind w:left="-20" w:right="-20"/>
        <w:rPr>
          <w:rFonts w:ascii="Calibri" w:hAnsi="Calibri" w:eastAsia="Calibri" w:cs="Calibri"/>
          <w:b/>
          <w:color w:val="000000"/>
          <w:sz w:val="22"/>
          <w:szCs w:val="22"/>
        </w:rPr>
      </w:pPr>
      <w:r>
        <w:rPr>
          <w:rFonts w:ascii="Calibri" w:hAnsi="Calibri" w:eastAsia="Calibri" w:cs="Calibri"/>
          <w:b/>
          <w:color w:val="000000"/>
          <w:sz w:val="22"/>
          <w:szCs w:val="22"/>
        </w:rPr>
        <w:t>Student:</w:t>
      </w:r>
    </w:p>
    <w:p w14:paraId="62C3BF8F">
      <w:pPr>
        <w:numPr>
          <w:ilvl w:val="0"/>
          <w:numId w:val="3"/>
        </w:numP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 xml:space="preserve">Can enroll in an individual or multiple </w:t>
      </w:r>
      <w:r>
        <w:rPr>
          <w:rFonts w:ascii="Calibri" w:hAnsi="Calibri" w:eastAsia="Calibri" w:cs="Calibri"/>
          <w:sz w:val="22"/>
          <w:szCs w:val="22"/>
        </w:rPr>
        <w:t>courses</w:t>
      </w:r>
      <w:r>
        <w:rPr>
          <w:rFonts w:ascii="Calibri" w:hAnsi="Calibri" w:eastAsia="Calibri" w:cs="Calibri"/>
          <w:color w:val="000000"/>
          <w:sz w:val="22"/>
          <w:szCs w:val="22"/>
        </w:rPr>
        <w:t>.</w:t>
      </w:r>
    </w:p>
    <w:p w14:paraId="0A98B68E">
      <w:pPr>
        <w:numPr>
          <w:ilvl w:val="0"/>
          <w:numId w:val="3"/>
        </w:numP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Can start the course where it has stopped.</w:t>
      </w:r>
    </w:p>
    <w:p w14:paraId="1FA024C1">
      <w:pPr>
        <w:numPr>
          <w:ilvl w:val="0"/>
          <w:numId w:val="3"/>
        </w:numP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 xml:space="preserve">Once the course is completed, they can download their certificate of </w:t>
      </w:r>
      <w:r>
        <w:rPr>
          <w:rFonts w:ascii="Calibri" w:hAnsi="Calibri" w:eastAsia="Calibri" w:cs="Calibri"/>
          <w:sz w:val="22"/>
          <w:szCs w:val="22"/>
        </w:rPr>
        <w:t>completion</w:t>
      </w:r>
      <w:r>
        <w:rPr>
          <w:rFonts w:ascii="Calibri" w:hAnsi="Calibri" w:eastAsia="Calibri" w:cs="Calibri"/>
          <w:color w:val="000000"/>
          <w:sz w:val="22"/>
          <w:szCs w:val="22"/>
        </w:rPr>
        <w:t xml:space="preserve"> of the course.</w:t>
      </w:r>
    </w:p>
    <w:p w14:paraId="5DAEB84F">
      <w:pPr>
        <w:numPr>
          <w:ilvl w:val="0"/>
          <w:numId w:val="3"/>
        </w:numP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 xml:space="preserve">For </w:t>
      </w:r>
      <w:r>
        <w:rPr>
          <w:rFonts w:ascii="Calibri" w:hAnsi="Calibri" w:eastAsia="Calibri" w:cs="Calibri"/>
          <w:sz w:val="22"/>
          <w:szCs w:val="22"/>
        </w:rPr>
        <w:t xml:space="preserve">a </w:t>
      </w:r>
      <w:r>
        <w:rPr>
          <w:rFonts w:ascii="Calibri" w:hAnsi="Calibri" w:eastAsia="Calibri" w:cs="Calibri"/>
          <w:color w:val="000000"/>
          <w:sz w:val="22"/>
          <w:szCs w:val="22"/>
        </w:rPr>
        <w:t>paid course, they need to purchase it and then they can start the course.</w:t>
      </w:r>
    </w:p>
    <w:p w14:paraId="12E19162">
      <w:pPr>
        <w:numPr>
          <w:ilvl w:val="0"/>
          <w:numId w:val="3"/>
        </w:numP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They can filter out the course by searching by name, category, etc</w:t>
      </w:r>
    </w:p>
    <w:p w14:paraId="7293188B">
      <w:pPr>
        <w:spacing w:after="0"/>
        <w:ind w:right="-20"/>
        <w:rPr>
          <w:rFonts w:ascii="Calibri" w:hAnsi="Calibri" w:eastAsia="Calibri" w:cs="Calibri"/>
          <w:color w:val="000000"/>
          <w:sz w:val="22"/>
          <w:szCs w:val="22"/>
        </w:rPr>
      </w:pPr>
    </w:p>
    <w:p w14:paraId="10217254">
      <w:pPr>
        <w:spacing w:after="0"/>
        <w:ind w:left="-20" w:right="-20"/>
        <w:rPr>
          <w:rFonts w:ascii="Calibri" w:hAnsi="Calibri" w:eastAsia="Calibri" w:cs="Calibri"/>
          <w:b/>
          <w:color w:val="000000"/>
          <w:sz w:val="22"/>
          <w:szCs w:val="22"/>
        </w:rPr>
      </w:pPr>
      <w:r>
        <w:rPr>
          <w:rFonts w:ascii="Calibri" w:hAnsi="Calibri" w:eastAsia="Calibri" w:cs="Calibri"/>
          <w:b/>
          <w:color w:val="000000"/>
          <w:sz w:val="22"/>
          <w:szCs w:val="22"/>
        </w:rPr>
        <w:t xml:space="preserve">Admin: </w:t>
      </w:r>
    </w:p>
    <w:p w14:paraId="6E2BAE4B">
      <w:pPr>
        <w:numPr>
          <w:ilvl w:val="0"/>
          <w:numId w:val="3"/>
        </w:numP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 xml:space="preserve">They can alter all the </w:t>
      </w:r>
      <w:r>
        <w:rPr>
          <w:rFonts w:ascii="Calibri" w:hAnsi="Calibri" w:eastAsia="Calibri" w:cs="Calibri"/>
          <w:sz w:val="22"/>
          <w:szCs w:val="22"/>
        </w:rPr>
        <w:t>courses</w:t>
      </w:r>
      <w:r>
        <w:rPr>
          <w:rFonts w:ascii="Calibri" w:hAnsi="Calibri" w:eastAsia="Calibri" w:cs="Calibri"/>
          <w:color w:val="000000"/>
          <w:sz w:val="22"/>
          <w:szCs w:val="22"/>
        </w:rPr>
        <w:t xml:space="preserve"> that are present in the app.</w:t>
      </w:r>
    </w:p>
    <w:p w14:paraId="1CCA72C7">
      <w:pPr>
        <w:numPr>
          <w:ilvl w:val="0"/>
          <w:numId w:val="3"/>
        </w:numP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 xml:space="preserve">Watch out </w:t>
      </w:r>
      <w:r>
        <w:rPr>
          <w:rFonts w:ascii="Calibri" w:hAnsi="Calibri" w:eastAsia="Calibri" w:cs="Calibri"/>
          <w:sz w:val="22"/>
          <w:szCs w:val="22"/>
        </w:rPr>
        <w:t xml:space="preserve">for </w:t>
      </w:r>
      <w:r>
        <w:rPr>
          <w:rFonts w:ascii="Calibri" w:hAnsi="Calibri" w:eastAsia="Calibri" w:cs="Calibri"/>
          <w:color w:val="000000"/>
          <w:sz w:val="22"/>
          <w:szCs w:val="22"/>
        </w:rPr>
        <w:t xml:space="preserve">all </w:t>
      </w:r>
      <w:r>
        <w:rPr>
          <w:rFonts w:ascii="Calibri" w:hAnsi="Calibri" w:eastAsia="Calibri" w:cs="Calibri"/>
          <w:sz w:val="22"/>
          <w:szCs w:val="22"/>
        </w:rPr>
        <w:t>kinds</w:t>
      </w:r>
      <w:r>
        <w:rPr>
          <w:rFonts w:ascii="Calibri" w:hAnsi="Calibri" w:eastAsia="Calibri" w:cs="Calibri"/>
          <w:color w:val="000000"/>
          <w:sz w:val="22"/>
          <w:szCs w:val="22"/>
        </w:rPr>
        <w:t xml:space="preserve"> of users in </w:t>
      </w:r>
      <w:r>
        <w:rPr>
          <w:rFonts w:ascii="Calibri" w:hAnsi="Calibri" w:eastAsia="Calibri" w:cs="Calibri"/>
          <w:sz w:val="22"/>
          <w:szCs w:val="22"/>
        </w:rPr>
        <w:t xml:space="preserve">the </w:t>
      </w:r>
      <w:r>
        <w:rPr>
          <w:rFonts w:ascii="Calibri" w:hAnsi="Calibri" w:eastAsia="Calibri" w:cs="Calibri"/>
          <w:color w:val="000000"/>
          <w:sz w:val="22"/>
          <w:szCs w:val="22"/>
        </w:rPr>
        <w:t>app.</w:t>
      </w:r>
    </w:p>
    <w:p w14:paraId="1DA1F5C4">
      <w:pPr>
        <w:numPr>
          <w:ilvl w:val="0"/>
          <w:numId w:val="3"/>
        </w:numPr>
        <w:spacing w:after="0"/>
        <w:ind w:left="-20" w:right="-20"/>
        <w:rPr>
          <w:rFonts w:ascii="Calibri" w:hAnsi="Calibri" w:eastAsia="Calibri" w:cs="Calibri"/>
          <w:color w:val="000000"/>
          <w:sz w:val="22"/>
          <w:szCs w:val="22"/>
        </w:rPr>
      </w:pPr>
      <w:r>
        <w:rPr>
          <w:rFonts w:ascii="Calibri" w:hAnsi="Calibri" w:eastAsia="Calibri" w:cs="Calibri"/>
          <w:color w:val="000000"/>
          <w:sz w:val="22"/>
          <w:szCs w:val="22"/>
        </w:rPr>
        <w:t xml:space="preserve">Record all the enrolled </w:t>
      </w:r>
      <w:r>
        <w:rPr>
          <w:rFonts w:ascii="Calibri" w:hAnsi="Calibri" w:eastAsia="Calibri" w:cs="Calibri"/>
          <w:sz w:val="22"/>
          <w:szCs w:val="22"/>
        </w:rPr>
        <w:t>students</w:t>
      </w:r>
      <w:r>
        <w:rPr>
          <w:rFonts w:ascii="Calibri" w:hAnsi="Calibri" w:eastAsia="Calibri" w:cs="Calibri"/>
          <w:color w:val="000000"/>
          <w:sz w:val="22"/>
          <w:szCs w:val="22"/>
        </w:rPr>
        <w:t xml:space="preserve"> that are enrolled in </w:t>
      </w:r>
      <w:r>
        <w:rPr>
          <w:rFonts w:ascii="Calibri" w:hAnsi="Calibri" w:eastAsia="Calibri" w:cs="Calibri"/>
          <w:sz w:val="22"/>
          <w:szCs w:val="22"/>
        </w:rPr>
        <w:t xml:space="preserve">the </w:t>
      </w:r>
      <w:r>
        <w:rPr>
          <w:rFonts w:ascii="Calibri" w:hAnsi="Calibri" w:eastAsia="Calibri" w:cs="Calibri"/>
          <w:color w:val="000000"/>
          <w:sz w:val="22"/>
          <w:szCs w:val="22"/>
        </w:rPr>
        <w:t>course.</w:t>
      </w:r>
    </w:p>
    <w:p w14:paraId="695E1FE4">
      <w:pPr>
        <w:spacing w:line="276" w:lineRule="auto"/>
        <w:ind w:left="-20" w:right="-20"/>
        <w:rPr>
          <w:rFonts w:ascii="Calibri" w:hAnsi="Calibri" w:eastAsia="Calibri" w:cs="Calibri"/>
          <w:b/>
          <w:color w:val="000000"/>
          <w:sz w:val="32"/>
          <w:szCs w:val="32"/>
        </w:rPr>
      </w:pPr>
    </w:p>
    <w:p w14:paraId="5AFA56CD">
      <w:pPr>
        <w:spacing w:line="276" w:lineRule="auto"/>
        <w:ind w:left="-20" w:right="-20"/>
      </w:pPr>
      <w:r>
        <w:rPr>
          <w:rFonts w:ascii="Calibri" w:hAnsi="Calibri" w:eastAsia="Calibri" w:cs="Calibri"/>
          <w:b/>
          <w:color w:val="000000"/>
          <w:sz w:val="32"/>
          <w:szCs w:val="32"/>
        </w:rPr>
        <w:t xml:space="preserve">Milestone 1- Setup &amp; configuration </w:t>
      </w:r>
    </w:p>
    <w:p w14:paraId="50E0E2AB">
      <w:pPr>
        <w:numPr>
          <w:ilvl w:val="0"/>
          <w:numId w:val="4"/>
        </w:numPr>
        <w:spacing w:after="0" w:line="276" w:lineRule="auto"/>
        <w:ind w:left="-20" w:right="-20"/>
        <w:rPr>
          <w:rFonts w:ascii="Calibri" w:hAnsi="Calibri" w:eastAsia="Calibri" w:cs="Calibri"/>
          <w:b/>
          <w:color w:val="000000"/>
        </w:rPr>
      </w:pPr>
      <w:r>
        <w:rPr>
          <w:rFonts w:ascii="Calibri" w:hAnsi="Calibri" w:eastAsia="Calibri" w:cs="Calibri"/>
          <w:b/>
          <w:color w:val="000000"/>
        </w:rPr>
        <w:t xml:space="preserve">Folder setup: </w:t>
      </w:r>
    </w:p>
    <w:p w14:paraId="5E649F0C">
      <w:pPr>
        <w:numPr>
          <w:ilvl w:val="0"/>
          <w:numId w:val="5"/>
        </w:numPr>
        <w:spacing w:after="0" w:line="276" w:lineRule="auto"/>
        <w:ind w:left="-20" w:right="-20"/>
        <w:rPr>
          <w:rFonts w:ascii="Calibri" w:hAnsi="Calibri" w:eastAsia="Calibri" w:cs="Calibri"/>
          <w:color w:val="000000"/>
        </w:rPr>
      </w:pPr>
      <w:r>
        <w:rPr>
          <w:rFonts w:ascii="Calibri" w:hAnsi="Calibri" w:eastAsia="Calibri" w:cs="Calibri"/>
          <w:color w:val="000000"/>
        </w:rPr>
        <w:t>Create frontend and</w:t>
      </w:r>
    </w:p>
    <w:p w14:paraId="553682E6">
      <w:pPr>
        <w:numPr>
          <w:ilvl w:val="0"/>
          <w:numId w:val="5"/>
        </w:numPr>
        <w:spacing w:after="0" w:line="276" w:lineRule="auto"/>
        <w:ind w:left="-20" w:right="-20"/>
        <w:rPr>
          <w:rFonts w:ascii="Calibri" w:hAnsi="Calibri" w:eastAsia="Calibri" w:cs="Calibri"/>
          <w:color w:val="000000"/>
        </w:rPr>
      </w:pPr>
      <w:r>
        <w:rPr>
          <w:rFonts w:ascii="Calibri" w:hAnsi="Calibri" w:eastAsia="Calibri" w:cs="Calibri"/>
          <w:color w:val="000000"/>
        </w:rPr>
        <w:t>Backend folders</w:t>
      </w:r>
    </w:p>
    <w:p w14:paraId="27488ED8">
      <w:pPr>
        <w:spacing w:line="276" w:lineRule="auto"/>
        <w:ind w:left="-20" w:right="-20"/>
      </w:pPr>
      <w:r>
        <w:rPr>
          <w:rFonts w:ascii="Calibri" w:hAnsi="Calibri" w:eastAsia="Calibri" w:cs="Calibri"/>
          <w:color w:val="000000"/>
        </w:rPr>
        <w:t xml:space="preserve"> </w:t>
      </w:r>
    </w:p>
    <w:p w14:paraId="259CAD6B">
      <w:pPr>
        <w:spacing w:line="276" w:lineRule="auto"/>
        <w:ind w:left="-20" w:right="-20"/>
      </w:pPr>
      <w:r>
        <w:rPr>
          <w:rFonts w:ascii="Calibri" w:hAnsi="Calibri" w:eastAsia="Calibri" w:cs="Calibri"/>
          <w:color w:val="000000"/>
        </w:rPr>
        <w:t xml:space="preserve">. Open the backend folder to install </w:t>
      </w:r>
      <w:r>
        <w:rPr>
          <w:rFonts w:ascii="Calibri" w:hAnsi="Calibri" w:eastAsia="Calibri" w:cs="Calibri"/>
        </w:rPr>
        <w:t xml:space="preserve">the </w:t>
      </w:r>
      <w:r>
        <w:rPr>
          <w:rFonts w:ascii="Calibri" w:hAnsi="Calibri" w:eastAsia="Calibri" w:cs="Calibri"/>
          <w:color w:val="000000"/>
        </w:rPr>
        <w:t xml:space="preserve">necessary tools </w:t>
      </w:r>
    </w:p>
    <w:p w14:paraId="06B59726">
      <w:pPr>
        <w:spacing w:line="276" w:lineRule="auto"/>
        <w:ind w:left="-20" w:right="-20"/>
      </w:pPr>
      <w:r>
        <w:rPr>
          <w:rFonts w:ascii="Calibri" w:hAnsi="Calibri" w:eastAsia="Calibri" w:cs="Calibri"/>
          <w:color w:val="000000"/>
        </w:rPr>
        <w:t xml:space="preserve">For backend, we use: </w:t>
      </w:r>
    </w:p>
    <w:p w14:paraId="7F7445E6">
      <w:pPr>
        <w:numPr>
          <w:ilvl w:val="0"/>
          <w:numId w:val="4"/>
        </w:numPr>
        <w:spacing w:after="0" w:line="276" w:lineRule="auto"/>
        <w:ind w:left="-20" w:right="-20"/>
        <w:rPr>
          <w:rFonts w:ascii="Calibri" w:hAnsi="Calibri" w:eastAsia="Calibri" w:cs="Calibri"/>
          <w:color w:val="000000"/>
        </w:rPr>
      </w:pPr>
      <w:r>
        <w:rPr>
          <w:rFonts w:ascii="Calibri" w:hAnsi="Calibri" w:eastAsia="Calibri" w:cs="Calibri"/>
          <w:color w:val="000000"/>
        </w:rPr>
        <w:t xml:space="preserve">cors </w:t>
      </w:r>
    </w:p>
    <w:p w14:paraId="2AAA7221">
      <w:pPr>
        <w:numPr>
          <w:ilvl w:val="0"/>
          <w:numId w:val="4"/>
        </w:numPr>
        <w:spacing w:after="0" w:line="276" w:lineRule="auto"/>
        <w:ind w:left="-20" w:right="-20"/>
        <w:rPr>
          <w:rFonts w:ascii="Calibri" w:hAnsi="Calibri" w:eastAsia="Calibri" w:cs="Calibri"/>
          <w:color w:val="000000"/>
        </w:rPr>
      </w:pPr>
      <w:r>
        <w:rPr>
          <w:rFonts w:ascii="Calibri" w:hAnsi="Calibri" w:eastAsia="Calibri" w:cs="Calibri"/>
          <w:color w:val="000000"/>
        </w:rPr>
        <w:t>bcryptjs</w:t>
      </w:r>
    </w:p>
    <w:p w14:paraId="67E93347">
      <w:pPr>
        <w:numPr>
          <w:ilvl w:val="0"/>
          <w:numId w:val="4"/>
        </w:numPr>
        <w:spacing w:after="0" w:line="276" w:lineRule="auto"/>
        <w:ind w:left="-20" w:right="-20"/>
        <w:rPr>
          <w:rFonts w:ascii="Calibri" w:hAnsi="Calibri" w:eastAsia="Calibri" w:cs="Calibri"/>
          <w:color w:val="000000"/>
        </w:rPr>
      </w:pPr>
      <w:r>
        <w:rPr>
          <w:rFonts w:ascii="Calibri" w:hAnsi="Calibri" w:eastAsia="Calibri" w:cs="Calibri"/>
          <w:color w:val="000000"/>
        </w:rPr>
        <w:t>express</w:t>
      </w:r>
    </w:p>
    <w:p w14:paraId="78611C15">
      <w:pPr>
        <w:numPr>
          <w:ilvl w:val="0"/>
          <w:numId w:val="4"/>
        </w:numPr>
        <w:spacing w:after="0" w:line="276" w:lineRule="auto"/>
        <w:ind w:left="-20" w:right="-20"/>
        <w:rPr>
          <w:rFonts w:ascii="Calibri" w:hAnsi="Calibri" w:eastAsia="Calibri" w:cs="Calibri"/>
          <w:color w:val="000000"/>
        </w:rPr>
      </w:pPr>
      <w:r>
        <w:rPr>
          <w:rFonts w:ascii="Calibri" w:hAnsi="Calibri" w:eastAsia="Calibri" w:cs="Calibri"/>
          <w:color w:val="000000"/>
        </w:rPr>
        <w:t>dotenv</w:t>
      </w:r>
    </w:p>
    <w:p w14:paraId="407F440B">
      <w:pPr>
        <w:numPr>
          <w:ilvl w:val="0"/>
          <w:numId w:val="4"/>
        </w:numPr>
        <w:spacing w:after="0" w:line="276" w:lineRule="auto"/>
        <w:ind w:left="-20" w:right="-20"/>
        <w:rPr>
          <w:rFonts w:ascii="Calibri" w:hAnsi="Calibri" w:eastAsia="Calibri" w:cs="Calibri"/>
          <w:color w:val="000000"/>
        </w:rPr>
      </w:pPr>
      <w:r>
        <w:rPr>
          <w:rFonts w:ascii="Calibri" w:hAnsi="Calibri" w:eastAsia="Calibri" w:cs="Calibri"/>
          <w:color w:val="000000"/>
        </w:rPr>
        <w:t xml:space="preserve">mongoose </w:t>
      </w:r>
    </w:p>
    <w:p w14:paraId="6D6241EB">
      <w:pPr>
        <w:numPr>
          <w:ilvl w:val="0"/>
          <w:numId w:val="4"/>
        </w:numPr>
        <w:spacing w:after="0" w:line="276" w:lineRule="auto"/>
        <w:ind w:left="-20" w:right="-20"/>
        <w:rPr>
          <w:rFonts w:ascii="Calibri" w:hAnsi="Calibri" w:eastAsia="Calibri" w:cs="Calibri"/>
          <w:color w:val="000000"/>
        </w:rPr>
      </w:pPr>
      <w:r>
        <w:rPr>
          <w:rFonts w:ascii="Calibri" w:hAnsi="Calibri" w:eastAsia="Calibri" w:cs="Calibri"/>
          <w:color w:val="000000"/>
        </w:rPr>
        <w:t>Multer</w:t>
      </w:r>
    </w:p>
    <w:p w14:paraId="6D87D219">
      <w:pPr>
        <w:numPr>
          <w:ilvl w:val="0"/>
          <w:numId w:val="4"/>
        </w:numPr>
        <w:spacing w:after="0" w:line="276" w:lineRule="auto"/>
        <w:ind w:left="-20" w:right="-20"/>
        <w:rPr>
          <w:rFonts w:ascii="Calibri" w:hAnsi="Calibri" w:eastAsia="Calibri" w:cs="Calibri"/>
          <w:color w:val="000000"/>
        </w:rPr>
      </w:pPr>
      <w:r>
        <w:rPr>
          <w:rFonts w:ascii="Calibri" w:hAnsi="Calibri" w:eastAsia="Calibri" w:cs="Calibri"/>
          <w:color w:val="000000"/>
        </w:rPr>
        <w:t>Nodemon</w:t>
      </w:r>
    </w:p>
    <w:p w14:paraId="0E94017F">
      <w:pPr>
        <w:numPr>
          <w:ilvl w:val="0"/>
          <w:numId w:val="4"/>
        </w:numPr>
        <w:spacing w:after="0" w:line="276" w:lineRule="auto"/>
        <w:ind w:left="-20" w:right="-20"/>
        <w:rPr>
          <w:rFonts w:ascii="Calibri" w:hAnsi="Calibri" w:eastAsia="Calibri" w:cs="Calibri"/>
          <w:color w:val="000000"/>
        </w:rPr>
      </w:pPr>
      <w:r>
        <w:rPr>
          <w:rFonts w:ascii="Calibri" w:hAnsi="Calibri" w:eastAsia="Calibri" w:cs="Calibri"/>
          <w:color w:val="000000"/>
        </w:rPr>
        <w:t>jsonwebtoken</w:t>
      </w:r>
    </w:p>
    <w:p w14:paraId="5F0A14B7">
      <w:pPr>
        <w:spacing w:line="276" w:lineRule="auto"/>
        <w:ind w:left="-20" w:right="-20"/>
      </w:pPr>
      <w:r>
        <w:t xml:space="preserve"> </w:t>
      </w:r>
      <w:r>
        <w:drawing>
          <wp:inline distT="0" distB="0" distL="114300" distR="114300">
            <wp:extent cx="5006340" cy="4815840"/>
            <wp:effectExtent l="0" t="0" r="0" b="0"/>
            <wp:docPr id="1896936904" name="image7.png"/>
            <wp:cNvGraphicFramePr/>
            <a:graphic xmlns:a="http://schemas.openxmlformats.org/drawingml/2006/main">
              <a:graphicData uri="http://schemas.openxmlformats.org/drawingml/2006/picture">
                <pic:pic xmlns:pic="http://schemas.openxmlformats.org/drawingml/2006/picture">
                  <pic:nvPicPr>
                    <pic:cNvPr id="1896936904" name="image7.png"/>
                    <pic:cNvPicPr preferRelativeResize="0"/>
                  </pic:nvPicPr>
                  <pic:blipFill>
                    <a:blip r:embed="rId11"/>
                    <a:srcRect/>
                    <a:stretch>
                      <a:fillRect/>
                    </a:stretch>
                  </pic:blipFill>
                  <pic:spPr>
                    <a:xfrm>
                      <a:off x="0" y="0"/>
                      <a:ext cx="5006774" cy="4816259"/>
                    </a:xfrm>
                    <a:prstGeom prst="rect">
                      <a:avLst/>
                    </a:prstGeom>
                  </pic:spPr>
                </pic:pic>
              </a:graphicData>
            </a:graphic>
          </wp:inline>
        </w:drawing>
      </w:r>
    </w:p>
    <w:p w14:paraId="20C9976F">
      <w:pPr>
        <w:spacing w:line="276" w:lineRule="auto"/>
        <w:ind w:left="-20" w:right="-20"/>
      </w:pPr>
      <w:r>
        <w:rPr>
          <w:rFonts w:ascii="Calibri" w:hAnsi="Calibri" w:eastAsia="Calibri" w:cs="Calibri"/>
          <w:b/>
          <w:color w:val="000000"/>
          <w:sz w:val="32"/>
          <w:szCs w:val="32"/>
        </w:rPr>
        <w:t xml:space="preserve"> </w:t>
      </w:r>
    </w:p>
    <w:p w14:paraId="70C346D4">
      <w:pPr>
        <w:spacing w:line="276" w:lineRule="auto"/>
        <w:ind w:left="-20" w:right="-20"/>
      </w:pPr>
      <w:r>
        <w:rPr>
          <w:rFonts w:ascii="Calibri" w:hAnsi="Calibri" w:eastAsia="Calibri" w:cs="Calibri"/>
          <w:b/>
          <w:color w:val="000000"/>
          <w:sz w:val="32"/>
          <w:szCs w:val="32"/>
        </w:rPr>
        <w:t xml:space="preserve"> Milestone 2- Backend Development</w:t>
      </w:r>
    </w:p>
    <w:p w14:paraId="0E811420">
      <w:pPr>
        <w:numPr>
          <w:ilvl w:val="0"/>
          <w:numId w:val="4"/>
        </w:numPr>
        <w:spacing w:after="0" w:line="276" w:lineRule="auto"/>
        <w:ind w:left="-20" w:right="-20"/>
        <w:rPr>
          <w:rFonts w:ascii="Calibri" w:hAnsi="Calibri" w:eastAsia="Calibri" w:cs="Calibri"/>
          <w:b/>
          <w:color w:val="000000"/>
        </w:rPr>
      </w:pPr>
      <w:r>
        <w:rPr>
          <w:rFonts w:ascii="Calibri" w:hAnsi="Calibri" w:eastAsia="Calibri" w:cs="Calibri"/>
          <w:b/>
          <w:color w:val="000000"/>
        </w:rPr>
        <w:t xml:space="preserve">Setup express server </w:t>
      </w:r>
    </w:p>
    <w:p w14:paraId="08EDD2B1">
      <w:pPr>
        <w:numPr>
          <w:ilvl w:val="0"/>
          <w:numId w:val="6"/>
        </w:numPr>
        <w:spacing w:after="0" w:line="276" w:lineRule="auto"/>
        <w:ind w:left="-20" w:right="-20"/>
        <w:rPr>
          <w:rFonts w:ascii="Calibri" w:hAnsi="Calibri" w:eastAsia="Calibri" w:cs="Calibri"/>
          <w:color w:val="000000"/>
        </w:rPr>
      </w:pPr>
      <w:r>
        <w:rPr>
          <w:rFonts w:ascii="Calibri" w:hAnsi="Calibri" w:eastAsia="Calibri" w:cs="Calibri"/>
          <w:color w:val="000000"/>
        </w:rPr>
        <w:t xml:space="preserve">Create index.js file in the server (backend folder). </w:t>
      </w:r>
    </w:p>
    <w:p w14:paraId="26B87338">
      <w:pPr>
        <w:numPr>
          <w:ilvl w:val="0"/>
          <w:numId w:val="6"/>
        </w:numPr>
        <w:spacing w:after="0" w:line="276" w:lineRule="auto"/>
        <w:ind w:left="-20" w:right="-20"/>
        <w:rPr>
          <w:rFonts w:ascii="Calibri" w:hAnsi="Calibri" w:eastAsia="Calibri" w:cs="Calibri"/>
          <w:color w:val="000000"/>
        </w:rPr>
      </w:pPr>
      <w:r>
        <w:rPr>
          <w:rFonts w:ascii="Calibri" w:hAnsi="Calibri" w:eastAsia="Calibri" w:cs="Calibri"/>
          <w:color w:val="000000"/>
        </w:rPr>
        <w:t xml:space="preserve">define </w:t>
      </w:r>
      <w:r>
        <w:rPr>
          <w:rFonts w:ascii="Calibri" w:hAnsi="Calibri" w:eastAsia="Calibri" w:cs="Calibri"/>
        </w:rPr>
        <w:t xml:space="preserve">the </w:t>
      </w:r>
      <w:r>
        <w:rPr>
          <w:rFonts w:ascii="Calibri" w:hAnsi="Calibri" w:eastAsia="Calibri" w:cs="Calibri"/>
          <w:color w:val="000000"/>
        </w:rPr>
        <w:t xml:space="preserve">port number, </w:t>
      </w:r>
      <w:r>
        <w:rPr>
          <w:rFonts w:ascii="Calibri" w:hAnsi="Calibri" w:eastAsia="Calibri" w:cs="Calibri"/>
        </w:rPr>
        <w:t>MongoDB</w:t>
      </w:r>
      <w:r>
        <w:rPr>
          <w:rFonts w:ascii="Calibri" w:hAnsi="Calibri" w:eastAsia="Calibri" w:cs="Calibri"/>
          <w:color w:val="000000"/>
        </w:rPr>
        <w:t xml:space="preserve"> connection string</w:t>
      </w:r>
      <w:r>
        <w:rPr>
          <w:rFonts w:ascii="Calibri" w:hAnsi="Calibri" w:eastAsia="Calibri" w:cs="Calibri"/>
        </w:rPr>
        <w:t>,</w:t>
      </w:r>
      <w:r>
        <w:rPr>
          <w:rFonts w:ascii="Calibri" w:hAnsi="Calibri" w:eastAsia="Calibri" w:cs="Calibri"/>
          <w:color w:val="000000"/>
        </w:rPr>
        <w:t xml:space="preserve"> and JWT key in </w:t>
      </w:r>
      <w:r>
        <w:rPr>
          <w:rFonts w:ascii="Calibri" w:hAnsi="Calibri" w:eastAsia="Calibri" w:cs="Calibri"/>
        </w:rPr>
        <w:t xml:space="preserve">the </w:t>
      </w:r>
      <w:r>
        <w:rPr>
          <w:rFonts w:ascii="Calibri" w:hAnsi="Calibri" w:eastAsia="Calibri" w:cs="Calibri"/>
          <w:color w:val="000000"/>
        </w:rPr>
        <w:t xml:space="preserve">env file to access it. </w:t>
      </w:r>
    </w:p>
    <w:p w14:paraId="0D28F78D">
      <w:pPr>
        <w:numPr>
          <w:ilvl w:val="0"/>
          <w:numId w:val="6"/>
        </w:numPr>
        <w:spacing w:after="0" w:line="276" w:lineRule="auto"/>
        <w:ind w:left="-20" w:right="-20"/>
        <w:rPr>
          <w:rFonts w:ascii="Calibri" w:hAnsi="Calibri" w:eastAsia="Calibri" w:cs="Calibri"/>
          <w:color w:val="000000"/>
        </w:rPr>
      </w:pPr>
      <w:r>
        <w:rPr>
          <w:rFonts w:ascii="Calibri" w:hAnsi="Calibri" w:eastAsia="Calibri" w:cs="Calibri"/>
          <w:color w:val="000000"/>
        </w:rPr>
        <w:t xml:space="preserve">Configure the server by adding cors, </w:t>
      </w:r>
      <w:r>
        <w:rPr>
          <w:rFonts w:ascii="Calibri" w:hAnsi="Calibri" w:eastAsia="Calibri" w:cs="Calibri"/>
        </w:rPr>
        <w:t xml:space="preserve">and </w:t>
      </w:r>
      <w:r>
        <w:rPr>
          <w:rFonts w:ascii="Calibri" w:hAnsi="Calibri" w:eastAsia="Calibri" w:cs="Calibri"/>
          <w:color w:val="000000"/>
        </w:rPr>
        <w:t>body-parser.</w:t>
      </w:r>
    </w:p>
    <w:p w14:paraId="77AD8548">
      <w:pPr>
        <w:spacing w:line="276" w:lineRule="auto"/>
        <w:ind w:left="-20" w:right="-20"/>
      </w:pPr>
      <w:r>
        <w:rPr>
          <w:rFonts w:ascii="Calibri" w:hAnsi="Calibri" w:eastAsia="Calibri" w:cs="Calibri"/>
          <w:color w:val="000000"/>
        </w:rPr>
        <w:t xml:space="preserve"> </w:t>
      </w:r>
    </w:p>
    <w:p w14:paraId="56DF09AD">
      <w:pPr>
        <w:numPr>
          <w:ilvl w:val="0"/>
          <w:numId w:val="4"/>
        </w:numPr>
        <w:spacing w:after="0" w:line="276" w:lineRule="auto"/>
        <w:ind w:left="-20" w:right="-20"/>
        <w:rPr>
          <w:rFonts w:ascii="Calibri" w:hAnsi="Calibri" w:eastAsia="Calibri" w:cs="Calibri"/>
          <w:color w:val="000000"/>
        </w:rPr>
      </w:pPr>
      <w:r>
        <w:rPr>
          <w:rFonts w:ascii="Calibri" w:hAnsi="Calibri" w:eastAsia="Calibri" w:cs="Calibri"/>
          <w:b/>
          <w:color w:val="000000"/>
        </w:rPr>
        <w:t xml:space="preserve">Add authentication: </w:t>
      </w:r>
      <w:r>
        <w:rPr>
          <w:rFonts w:ascii="Calibri" w:hAnsi="Calibri" w:eastAsia="Calibri" w:cs="Calibri"/>
          <w:color w:val="000000"/>
        </w:rPr>
        <w:t>for this,</w:t>
      </w:r>
    </w:p>
    <w:p w14:paraId="458308B1">
      <w:pPr>
        <w:numPr>
          <w:ilvl w:val="0"/>
          <w:numId w:val="7"/>
        </w:numPr>
        <w:spacing w:after="0" w:line="276" w:lineRule="auto"/>
        <w:ind w:left="-20" w:right="-20"/>
        <w:rPr>
          <w:rFonts w:ascii="Calibri" w:hAnsi="Calibri" w:eastAsia="Calibri" w:cs="Calibri"/>
          <w:color w:val="000000"/>
        </w:rPr>
      </w:pPr>
      <w:r>
        <w:rPr>
          <w:rFonts w:ascii="Calibri" w:hAnsi="Calibri" w:eastAsia="Calibri" w:cs="Calibri"/>
          <w:color w:val="000000"/>
        </w:rPr>
        <w:t xml:space="preserve">You need to make </w:t>
      </w:r>
      <w:r>
        <w:rPr>
          <w:rFonts w:ascii="Calibri" w:hAnsi="Calibri" w:eastAsia="Calibri" w:cs="Calibri"/>
        </w:rPr>
        <w:t xml:space="preserve">a </w:t>
      </w:r>
      <w:r>
        <w:rPr>
          <w:rFonts w:ascii="Calibri" w:hAnsi="Calibri" w:eastAsia="Calibri" w:cs="Calibri"/>
          <w:color w:val="000000"/>
        </w:rPr>
        <w:t>middleware folder and in that make authMiddleware.js file for the authentication of the projects and can use in.</w:t>
      </w:r>
    </w:p>
    <w:p w14:paraId="4EF135C8">
      <w:pPr>
        <w:spacing w:after="0" w:line="276" w:lineRule="auto"/>
        <w:ind w:left="720" w:right="-20"/>
        <w:rPr>
          <w:rFonts w:ascii="Calibri" w:hAnsi="Calibri" w:eastAsia="Calibri" w:cs="Calibri"/>
        </w:rPr>
      </w:pPr>
    </w:p>
    <w:p w14:paraId="16A91E70">
      <w:pPr>
        <w:spacing w:line="276" w:lineRule="auto"/>
        <w:ind w:left="-20" w:right="-20"/>
        <w:rPr>
          <w:rFonts w:ascii="Calibri" w:hAnsi="Calibri" w:eastAsia="Calibri" w:cs="Calibri"/>
          <w:b/>
          <w:color w:val="467886"/>
          <w:u w:val="single"/>
        </w:rPr>
      </w:pPr>
      <w:r>
        <w:rPr>
          <w:rFonts w:ascii="Calibri" w:hAnsi="Calibri" w:eastAsia="Calibri" w:cs="Calibri"/>
          <w:color w:val="000000"/>
        </w:rPr>
        <w:t xml:space="preserve">Ref: </w:t>
      </w:r>
      <w:r>
        <w:fldChar w:fldCharType="begin"/>
      </w:r>
      <w:r>
        <w:instrText xml:space="preserve"> HYPERLINK "https://drive.google.com/file/d/1SGqtbYtumm5JJOzldfDXhRrgSJ4AQ62L/view?usp=sharing" \h </w:instrText>
      </w:r>
      <w:r>
        <w:fldChar w:fldCharType="separate"/>
      </w:r>
      <w:r>
        <w:rPr>
          <w:rFonts w:ascii="Calibri" w:hAnsi="Calibri" w:eastAsia="Calibri" w:cs="Calibri"/>
          <w:b/>
          <w:color w:val="0000EE"/>
          <w:u w:val="single"/>
        </w:rPr>
        <w:t>backend.mp4</w:t>
      </w:r>
      <w:r>
        <w:rPr>
          <w:rFonts w:ascii="Calibri" w:hAnsi="Calibri" w:eastAsia="Calibri" w:cs="Calibri"/>
          <w:b/>
          <w:color w:val="0000EE"/>
          <w:u w:val="single"/>
        </w:rPr>
        <w:fldChar w:fldCharType="end"/>
      </w:r>
    </w:p>
    <w:p w14:paraId="71016DED">
      <w:pPr>
        <w:spacing w:line="276" w:lineRule="auto"/>
        <w:ind w:left="-20" w:right="-20"/>
      </w:pPr>
      <w:r>
        <w:rPr>
          <w:rFonts w:ascii="Calibri" w:hAnsi="Calibri" w:eastAsia="Calibri" w:cs="Calibri"/>
          <w:b/>
          <w:color w:val="000000"/>
          <w:sz w:val="32"/>
          <w:szCs w:val="32"/>
        </w:rPr>
        <w:t>Milestone 3- Database</w:t>
      </w:r>
    </w:p>
    <w:p w14:paraId="5EE302A0">
      <w:pPr>
        <w:numPr>
          <w:ilvl w:val="0"/>
          <w:numId w:val="4"/>
        </w:numPr>
        <w:spacing w:after="0" w:line="276" w:lineRule="auto"/>
        <w:ind w:left="-20" w:right="-20"/>
        <w:rPr>
          <w:rFonts w:ascii="Calibri" w:hAnsi="Calibri" w:eastAsia="Calibri" w:cs="Calibri"/>
          <w:b/>
          <w:color w:val="000000"/>
        </w:rPr>
      </w:pPr>
      <w:r>
        <w:rPr>
          <w:rFonts w:ascii="Calibri" w:hAnsi="Calibri" w:eastAsia="Calibri" w:cs="Calibri"/>
          <w:b/>
          <w:color w:val="000000"/>
        </w:rPr>
        <w:t xml:space="preserve">Configure MongoDB </w:t>
      </w:r>
    </w:p>
    <w:p w14:paraId="45E892C2">
      <w:pPr>
        <w:numPr>
          <w:ilvl w:val="0"/>
          <w:numId w:val="8"/>
        </w:numPr>
        <w:spacing w:after="0" w:line="276" w:lineRule="auto"/>
        <w:ind w:left="-20" w:right="-20"/>
        <w:rPr>
          <w:rFonts w:ascii="Calibri" w:hAnsi="Calibri" w:eastAsia="Calibri" w:cs="Calibri"/>
          <w:color w:val="000000"/>
        </w:rPr>
      </w:pPr>
      <w:r>
        <w:rPr>
          <w:rFonts w:ascii="Calibri" w:hAnsi="Calibri" w:eastAsia="Calibri" w:cs="Calibri"/>
          <w:color w:val="000000"/>
        </w:rPr>
        <w:t xml:space="preserve">Import mongoose. </w:t>
      </w:r>
    </w:p>
    <w:p w14:paraId="06530621">
      <w:pPr>
        <w:numPr>
          <w:ilvl w:val="0"/>
          <w:numId w:val="8"/>
        </w:numPr>
        <w:spacing w:after="0" w:line="276" w:lineRule="auto"/>
        <w:ind w:left="-20" w:right="-20"/>
        <w:rPr>
          <w:rFonts w:ascii="Calibri" w:hAnsi="Calibri" w:eastAsia="Calibri" w:cs="Calibri"/>
          <w:color w:val="000000"/>
        </w:rPr>
      </w:pPr>
      <w:r>
        <w:rPr>
          <w:rFonts w:ascii="Calibri" w:hAnsi="Calibri" w:eastAsia="Calibri" w:cs="Calibri"/>
          <w:color w:val="000000"/>
        </w:rPr>
        <w:t xml:space="preserve">Add database connection from config.js file present in </w:t>
      </w:r>
      <w:r>
        <w:rPr>
          <w:rFonts w:ascii="Calibri" w:hAnsi="Calibri" w:eastAsia="Calibri" w:cs="Calibri"/>
        </w:rPr>
        <w:t xml:space="preserve">the </w:t>
      </w:r>
      <w:r>
        <w:rPr>
          <w:rFonts w:ascii="Calibri" w:hAnsi="Calibri" w:eastAsia="Calibri" w:cs="Calibri"/>
          <w:color w:val="000000"/>
        </w:rPr>
        <w:t xml:space="preserve">config folder </w:t>
      </w:r>
    </w:p>
    <w:p w14:paraId="3A1ED7D0">
      <w:pPr>
        <w:numPr>
          <w:ilvl w:val="0"/>
          <w:numId w:val="8"/>
        </w:numPr>
        <w:spacing w:after="0" w:line="276" w:lineRule="auto"/>
        <w:ind w:left="-20" w:right="-20"/>
        <w:rPr>
          <w:rFonts w:ascii="Calibri" w:hAnsi="Calibri" w:eastAsia="Calibri" w:cs="Calibri"/>
          <w:color w:val="000000"/>
        </w:rPr>
      </w:pPr>
      <w:r>
        <w:rPr>
          <w:rFonts w:ascii="Calibri" w:hAnsi="Calibri" w:eastAsia="Calibri" w:cs="Calibri"/>
          <w:color w:val="000000"/>
        </w:rPr>
        <w:t>Create a model folder to store all the DB schemas</w:t>
      </w:r>
      <w:r>
        <w:rPr>
          <w:rFonts w:ascii="Calibri" w:hAnsi="Calibri" w:eastAsia="Calibri" w:cs="Calibri"/>
        </w:rPr>
        <w:t>.</w:t>
      </w:r>
    </w:p>
    <w:p w14:paraId="4C4A0667">
      <w:pPr>
        <w:spacing w:after="0" w:line="276" w:lineRule="auto"/>
        <w:ind w:right="-20"/>
        <w:rPr>
          <w:rFonts w:ascii="Calibri" w:hAnsi="Calibri" w:eastAsia="Calibri" w:cs="Calibri"/>
        </w:rPr>
      </w:pPr>
      <w:r>
        <w:rPr>
          <w:rFonts w:ascii="Calibri" w:hAnsi="Calibri" w:eastAsia="Calibri" w:cs="Calibri"/>
        </w:rPr>
        <w:t xml:space="preserve">ref: </w:t>
      </w:r>
      <w:r>
        <w:fldChar w:fldCharType="begin"/>
      </w:r>
      <w:r>
        <w:instrText xml:space="preserve"> HYPERLINK "https://drive.google.com/file/d/17xQxIkMbVd-FORGJnEyxwwEJyl7WKbvY/view?usp=sharing" \h </w:instrText>
      </w:r>
      <w:r>
        <w:fldChar w:fldCharType="separate"/>
      </w:r>
      <w:r>
        <w:rPr>
          <w:rFonts w:ascii="Calibri" w:hAnsi="Calibri" w:eastAsia="Calibri" w:cs="Calibri"/>
          <w:color w:val="0000EE"/>
          <w:u w:val="single"/>
        </w:rPr>
        <w:t>database.mp4</w:t>
      </w:r>
      <w:r>
        <w:rPr>
          <w:rFonts w:ascii="Calibri" w:hAnsi="Calibri" w:eastAsia="Calibri" w:cs="Calibri"/>
          <w:color w:val="0000EE"/>
          <w:u w:val="single"/>
        </w:rPr>
        <w:fldChar w:fldCharType="end"/>
      </w:r>
    </w:p>
    <w:p w14:paraId="4EE46DF7">
      <w:pPr>
        <w:spacing w:after="0" w:line="276" w:lineRule="auto"/>
        <w:ind w:right="-20"/>
        <w:rPr>
          <w:rFonts w:ascii="Calibri" w:hAnsi="Calibri" w:eastAsia="Calibri" w:cs="Calibri"/>
        </w:rPr>
      </w:pPr>
    </w:p>
    <w:p w14:paraId="2C5B80B0">
      <w:pPr>
        <w:spacing w:line="276" w:lineRule="auto"/>
        <w:ind w:left="-20" w:right="-20"/>
      </w:pPr>
      <w:r>
        <w:rPr>
          <w:rFonts w:ascii="Calibri" w:hAnsi="Calibri" w:eastAsia="Calibri" w:cs="Calibri"/>
          <w:b/>
          <w:color w:val="000000"/>
          <w:sz w:val="32"/>
          <w:szCs w:val="32"/>
        </w:rPr>
        <w:t>Milestone 4- Frontend Development</w:t>
      </w:r>
    </w:p>
    <w:p w14:paraId="4D649F40">
      <w:pPr>
        <w:numPr>
          <w:ilvl w:val="0"/>
          <w:numId w:val="4"/>
        </w:numPr>
        <w:spacing w:after="0" w:line="276" w:lineRule="auto"/>
        <w:ind w:left="-20" w:right="-20"/>
        <w:rPr>
          <w:rFonts w:ascii="Calibri" w:hAnsi="Calibri" w:eastAsia="Calibri" w:cs="Calibri"/>
          <w:b/>
          <w:color w:val="000000"/>
        </w:rPr>
      </w:pPr>
      <w:r>
        <w:rPr>
          <w:rFonts w:ascii="Calibri" w:hAnsi="Calibri" w:eastAsia="Calibri" w:cs="Calibri"/>
          <w:b/>
          <w:color w:val="000000"/>
        </w:rPr>
        <w:t>Installation of required tools:</w:t>
      </w:r>
    </w:p>
    <w:p w14:paraId="283E46BF">
      <w:pPr>
        <w:numPr>
          <w:ilvl w:val="0"/>
          <w:numId w:val="4"/>
        </w:numPr>
        <w:spacing w:after="0" w:line="276" w:lineRule="auto"/>
        <w:ind w:left="-20" w:right="-20"/>
        <w:rPr>
          <w:rFonts w:ascii="Calibri" w:hAnsi="Calibri" w:eastAsia="Calibri" w:cs="Calibri"/>
          <w:color w:val="000000"/>
        </w:rPr>
      </w:pPr>
      <w:r>
        <w:rPr>
          <w:rFonts w:ascii="Calibri" w:hAnsi="Calibri" w:eastAsia="Calibri" w:cs="Calibri"/>
          <w:color w:val="000000"/>
        </w:rPr>
        <w:t xml:space="preserve">For frontend, we use: </w:t>
      </w:r>
    </w:p>
    <w:p w14:paraId="782CE7D2">
      <w:pPr>
        <w:numPr>
          <w:ilvl w:val="0"/>
          <w:numId w:val="9"/>
        </w:numPr>
        <w:spacing w:after="0" w:line="276" w:lineRule="auto"/>
        <w:ind w:left="-20" w:right="-20"/>
        <w:rPr>
          <w:rFonts w:ascii="Calibri" w:hAnsi="Calibri" w:eastAsia="Calibri" w:cs="Calibri"/>
          <w:color w:val="000000"/>
        </w:rPr>
      </w:pPr>
      <w:r>
        <w:rPr>
          <w:rFonts w:ascii="Calibri" w:hAnsi="Calibri" w:eastAsia="Calibri" w:cs="Calibri"/>
          <w:color w:val="000000"/>
        </w:rPr>
        <w:t>React</w:t>
      </w:r>
    </w:p>
    <w:p w14:paraId="6DC66CB5">
      <w:pPr>
        <w:numPr>
          <w:ilvl w:val="0"/>
          <w:numId w:val="9"/>
        </w:numPr>
        <w:spacing w:after="0" w:line="276" w:lineRule="auto"/>
        <w:ind w:left="-20" w:right="-20"/>
        <w:rPr>
          <w:rFonts w:ascii="Calibri" w:hAnsi="Calibri" w:eastAsia="Calibri" w:cs="Calibri"/>
          <w:color w:val="000000"/>
        </w:rPr>
      </w:pPr>
      <w:r>
        <w:rPr>
          <w:rFonts w:ascii="Calibri" w:hAnsi="Calibri" w:eastAsia="Calibri" w:cs="Calibri"/>
          <w:color w:val="000000"/>
        </w:rPr>
        <w:t>Bootstrap</w:t>
      </w:r>
    </w:p>
    <w:p w14:paraId="70453AAF">
      <w:pPr>
        <w:numPr>
          <w:ilvl w:val="0"/>
          <w:numId w:val="9"/>
        </w:numPr>
        <w:spacing w:after="0" w:line="276" w:lineRule="auto"/>
        <w:ind w:left="-20" w:right="-20"/>
        <w:rPr>
          <w:rFonts w:ascii="Calibri" w:hAnsi="Calibri" w:eastAsia="Calibri" w:cs="Calibri"/>
          <w:color w:val="000000"/>
        </w:rPr>
      </w:pPr>
      <w:r>
        <w:rPr>
          <w:rFonts w:ascii="Calibri" w:hAnsi="Calibri" w:eastAsia="Calibri" w:cs="Calibri"/>
          <w:color w:val="000000"/>
        </w:rPr>
        <w:t xml:space="preserve">Material UI </w:t>
      </w:r>
    </w:p>
    <w:p w14:paraId="2AE9512C">
      <w:pPr>
        <w:numPr>
          <w:ilvl w:val="0"/>
          <w:numId w:val="9"/>
        </w:numPr>
        <w:spacing w:after="0" w:line="276" w:lineRule="auto"/>
        <w:ind w:left="-20" w:right="-20"/>
        <w:rPr>
          <w:rFonts w:ascii="Calibri" w:hAnsi="Calibri" w:eastAsia="Calibri" w:cs="Calibri"/>
          <w:color w:val="000000"/>
        </w:rPr>
      </w:pPr>
      <w:r>
        <w:rPr>
          <w:rFonts w:ascii="Calibri" w:hAnsi="Calibri" w:eastAsia="Calibri" w:cs="Calibri"/>
          <w:color w:val="000000"/>
        </w:rPr>
        <w:t xml:space="preserve">Axios </w:t>
      </w:r>
    </w:p>
    <w:p w14:paraId="53DBD9BA">
      <w:pPr>
        <w:numPr>
          <w:ilvl w:val="0"/>
          <w:numId w:val="9"/>
        </w:numPr>
        <w:spacing w:after="0" w:line="276" w:lineRule="auto"/>
        <w:ind w:left="-20" w:right="-20"/>
        <w:rPr>
          <w:rFonts w:ascii="Calibri" w:hAnsi="Calibri" w:eastAsia="Calibri" w:cs="Calibri"/>
          <w:color w:val="000000"/>
        </w:rPr>
      </w:pPr>
      <w:r>
        <w:rPr>
          <w:rFonts w:ascii="Calibri" w:hAnsi="Calibri" w:eastAsia="Calibri" w:cs="Calibri"/>
          <w:color w:val="000000"/>
        </w:rPr>
        <w:t>Antd</w:t>
      </w:r>
    </w:p>
    <w:p w14:paraId="343C9F1F">
      <w:pPr>
        <w:numPr>
          <w:ilvl w:val="0"/>
          <w:numId w:val="9"/>
        </w:numPr>
        <w:spacing w:after="0" w:line="276" w:lineRule="auto"/>
        <w:ind w:left="-20" w:right="-20"/>
        <w:rPr>
          <w:rFonts w:ascii="Calibri" w:hAnsi="Calibri" w:eastAsia="Calibri" w:cs="Calibri"/>
          <w:color w:val="000000"/>
        </w:rPr>
      </w:pPr>
      <w:r>
        <w:rPr>
          <w:rFonts w:ascii="Calibri" w:hAnsi="Calibri" w:eastAsia="Calibri" w:cs="Calibri"/>
          <w:color w:val="000000"/>
        </w:rPr>
        <w:t>mdb-react-ui-kit</w:t>
      </w:r>
    </w:p>
    <w:p w14:paraId="14B126FB">
      <w:pPr>
        <w:numPr>
          <w:ilvl w:val="0"/>
          <w:numId w:val="9"/>
        </w:numPr>
        <w:spacing w:after="0" w:line="276" w:lineRule="auto"/>
        <w:ind w:left="-20" w:right="-20"/>
        <w:rPr>
          <w:rFonts w:ascii="Calibri" w:hAnsi="Calibri" w:eastAsia="Calibri" w:cs="Calibri"/>
          <w:color w:val="000000"/>
        </w:rPr>
      </w:pPr>
      <w:r>
        <w:rPr>
          <w:rFonts w:ascii="Calibri" w:hAnsi="Calibri" w:eastAsia="Calibri" w:cs="Calibri"/>
          <w:color w:val="000000"/>
        </w:rPr>
        <w:t>react-bootstrap</w:t>
      </w:r>
    </w:p>
    <w:p w14:paraId="6B311FEE">
      <w:pPr>
        <w:spacing w:after="0" w:line="276" w:lineRule="auto"/>
        <w:ind w:right="-20"/>
      </w:pPr>
      <w:r>
        <w:drawing>
          <wp:inline distT="0" distB="0" distL="114300" distR="114300">
            <wp:extent cx="4686300" cy="3707130"/>
            <wp:effectExtent l="0" t="0" r="0" b="0"/>
            <wp:docPr id="1896936903" name="image10.png"/>
            <wp:cNvGraphicFramePr/>
            <a:graphic xmlns:a="http://schemas.openxmlformats.org/drawingml/2006/main">
              <a:graphicData uri="http://schemas.openxmlformats.org/drawingml/2006/picture">
                <pic:pic xmlns:pic="http://schemas.openxmlformats.org/drawingml/2006/picture">
                  <pic:nvPicPr>
                    <pic:cNvPr id="1896936903" name="image10.png"/>
                    <pic:cNvPicPr preferRelativeResize="0"/>
                  </pic:nvPicPr>
                  <pic:blipFill>
                    <a:blip r:embed="rId12"/>
                    <a:srcRect/>
                    <a:stretch>
                      <a:fillRect/>
                    </a:stretch>
                  </pic:blipFill>
                  <pic:spPr>
                    <a:xfrm>
                      <a:off x="0" y="0"/>
                      <a:ext cx="4686302" cy="3707195"/>
                    </a:xfrm>
                    <a:prstGeom prst="rect">
                      <a:avLst/>
                    </a:prstGeom>
                  </pic:spPr>
                </pic:pic>
              </a:graphicData>
            </a:graphic>
          </wp:inline>
        </w:drawing>
      </w:r>
    </w:p>
    <w:p w14:paraId="56A2E8DE">
      <w:pPr>
        <w:tabs>
          <w:tab w:val="left" w:pos="1063"/>
          <w:tab w:val="left" w:pos="1064"/>
        </w:tabs>
        <w:spacing w:before="5" w:line="353" w:lineRule="auto"/>
        <w:ind w:left="-20" w:right="566"/>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ref: </w:t>
      </w:r>
      <w:r>
        <w:fldChar w:fldCharType="begin"/>
      </w:r>
      <w:r>
        <w:instrText xml:space="preserve"> HYPERLINK "https://drive.google.com/file/d/11l3d59ibUNcoKrxigtGRH9ChCqzcSnMc/view?usp=sharing" \h </w:instrText>
      </w:r>
      <w:r>
        <w:fldChar w:fldCharType="separate"/>
      </w:r>
      <w:r>
        <w:rPr>
          <w:rFonts w:ascii="Times New Roman" w:hAnsi="Times New Roman" w:eastAsia="Times New Roman" w:cs="Times New Roman"/>
          <w:b/>
          <w:color w:val="0000EE"/>
          <w:sz w:val="28"/>
          <w:szCs w:val="28"/>
          <w:u w:val="single"/>
        </w:rPr>
        <w:t>frontend.mp4</w:t>
      </w:r>
      <w:r>
        <w:rPr>
          <w:rFonts w:ascii="Times New Roman" w:hAnsi="Times New Roman" w:eastAsia="Times New Roman" w:cs="Times New Roman"/>
          <w:b/>
          <w:color w:val="0000EE"/>
          <w:sz w:val="28"/>
          <w:szCs w:val="28"/>
          <w:u w:val="single"/>
        </w:rPr>
        <w:fldChar w:fldCharType="end"/>
      </w:r>
    </w:p>
    <w:p w14:paraId="42CC6CC8">
      <w:pPr>
        <w:tabs>
          <w:tab w:val="left" w:pos="1063"/>
          <w:tab w:val="left" w:pos="1064"/>
        </w:tabs>
        <w:spacing w:before="5" w:line="353" w:lineRule="auto"/>
        <w:ind w:left="-20" w:right="566"/>
        <w:jc w:val="both"/>
      </w:pPr>
      <w:r>
        <w:rPr>
          <w:rFonts w:ascii="Times New Roman" w:hAnsi="Times New Roman" w:eastAsia="Times New Roman" w:cs="Times New Roman"/>
          <w:b/>
          <w:sz w:val="28"/>
          <w:szCs w:val="28"/>
        </w:rPr>
        <w:t>Milestone 5: Project Implementation:</w:t>
      </w:r>
    </w:p>
    <w:p w14:paraId="37761038">
      <w:pPr>
        <w:tabs>
          <w:tab w:val="left" w:pos="1063"/>
          <w:tab w:val="left" w:pos="1064"/>
        </w:tabs>
        <w:spacing w:before="5" w:line="353" w:lineRule="auto"/>
        <w:ind w:left="720" w:right="566"/>
        <w:jc w:val="both"/>
      </w:pPr>
      <w:r>
        <w:rPr>
          <w:rFonts w:ascii="Times New Roman" w:hAnsi="Times New Roman" w:eastAsia="Times New Roman" w:cs="Times New Roman"/>
          <w:sz w:val="22"/>
          <w:szCs w:val="22"/>
        </w:rPr>
        <w:t>On completing the development part, we then ran the application one last time to verify all the functionalities and look for any bugs in it. The user interface of the application looks a bit like the one’s provided below.</w:t>
      </w:r>
    </w:p>
    <w:p w14:paraId="47590CD5">
      <w:pPr>
        <w:spacing w:line="278" w:lineRule="auto"/>
        <w:ind w:left="-20" w:right="-20"/>
      </w:pPr>
      <w:r>
        <w:rPr>
          <w:b/>
        </w:rPr>
        <w:t>Landing page</w:t>
      </w:r>
    </w:p>
    <w:p w14:paraId="3E4E3513">
      <w:pPr>
        <w:spacing w:line="278" w:lineRule="auto"/>
        <w:ind w:left="-20" w:right="-20"/>
      </w:pPr>
      <w:r>
        <w:drawing>
          <wp:inline distT="0" distB="0" distL="114300" distR="114300">
            <wp:extent cx="5943600" cy="2686050"/>
            <wp:effectExtent l="0" t="0" r="0" b="0"/>
            <wp:docPr id="1896936906" name="image15.png"/>
            <wp:cNvGraphicFramePr/>
            <a:graphic xmlns:a="http://schemas.openxmlformats.org/drawingml/2006/main">
              <a:graphicData uri="http://schemas.openxmlformats.org/drawingml/2006/picture">
                <pic:pic xmlns:pic="http://schemas.openxmlformats.org/drawingml/2006/picture">
                  <pic:nvPicPr>
                    <pic:cNvPr id="1896936906" name="image15.png"/>
                    <pic:cNvPicPr preferRelativeResize="0"/>
                  </pic:nvPicPr>
                  <pic:blipFill>
                    <a:blip r:embed="rId13"/>
                    <a:srcRect/>
                    <a:stretch>
                      <a:fillRect/>
                    </a:stretch>
                  </pic:blipFill>
                  <pic:spPr>
                    <a:xfrm>
                      <a:off x="0" y="0"/>
                      <a:ext cx="5943600" cy="2686050"/>
                    </a:xfrm>
                    <a:prstGeom prst="rect">
                      <a:avLst/>
                    </a:prstGeom>
                  </pic:spPr>
                </pic:pic>
              </a:graphicData>
            </a:graphic>
          </wp:inline>
        </w:drawing>
      </w:r>
    </w:p>
    <w:p w14:paraId="5956F0BE">
      <w:pPr>
        <w:spacing w:line="278" w:lineRule="auto"/>
        <w:ind w:left="-20" w:right="-20"/>
      </w:pPr>
    </w:p>
    <w:p w14:paraId="775E96DE">
      <w:pPr>
        <w:spacing w:line="278" w:lineRule="auto"/>
        <w:ind w:left="-20" w:right="-20"/>
      </w:pPr>
      <w:r>
        <w:drawing>
          <wp:inline distT="0" distB="0" distL="114300" distR="114300">
            <wp:extent cx="5943600" cy="2705100"/>
            <wp:effectExtent l="0" t="0" r="0" b="0"/>
            <wp:docPr id="1896936905" name="image1.png"/>
            <wp:cNvGraphicFramePr/>
            <a:graphic xmlns:a="http://schemas.openxmlformats.org/drawingml/2006/main">
              <a:graphicData uri="http://schemas.openxmlformats.org/drawingml/2006/picture">
                <pic:pic xmlns:pic="http://schemas.openxmlformats.org/drawingml/2006/picture">
                  <pic:nvPicPr>
                    <pic:cNvPr id="1896936905" name="image1.png"/>
                    <pic:cNvPicPr preferRelativeResize="0"/>
                  </pic:nvPicPr>
                  <pic:blipFill>
                    <a:blip r:embed="rId14"/>
                    <a:srcRect/>
                    <a:stretch>
                      <a:fillRect/>
                    </a:stretch>
                  </pic:blipFill>
                  <pic:spPr>
                    <a:xfrm>
                      <a:off x="0" y="0"/>
                      <a:ext cx="5943600" cy="2705100"/>
                    </a:xfrm>
                    <a:prstGeom prst="rect">
                      <a:avLst/>
                    </a:prstGeom>
                  </pic:spPr>
                </pic:pic>
              </a:graphicData>
            </a:graphic>
          </wp:inline>
        </w:drawing>
      </w:r>
    </w:p>
    <w:p w14:paraId="02CEA76E">
      <w:pPr>
        <w:spacing w:line="278" w:lineRule="auto"/>
        <w:ind w:left="-20" w:right="-20"/>
      </w:pPr>
    </w:p>
    <w:p w14:paraId="4CF9E646">
      <w:pPr>
        <w:spacing w:line="278" w:lineRule="auto"/>
        <w:ind w:left="-20" w:right="-20"/>
        <w:rPr>
          <w:b/>
        </w:rPr>
      </w:pPr>
    </w:p>
    <w:p w14:paraId="2A03F7EE">
      <w:pPr>
        <w:spacing w:line="278" w:lineRule="auto"/>
        <w:ind w:left="-20" w:right="-20"/>
      </w:pPr>
      <w:r>
        <w:rPr>
          <w:b/>
        </w:rPr>
        <w:t>Register page:</w:t>
      </w:r>
    </w:p>
    <w:p w14:paraId="754B3089">
      <w:pPr>
        <w:spacing w:line="278" w:lineRule="auto"/>
        <w:ind w:left="-20" w:right="-20"/>
      </w:pPr>
      <w:r>
        <w:drawing>
          <wp:inline distT="0" distB="0" distL="114300" distR="114300">
            <wp:extent cx="5943600" cy="2876550"/>
            <wp:effectExtent l="0" t="0" r="0" b="0"/>
            <wp:docPr id="1896936909" name="image14.png"/>
            <wp:cNvGraphicFramePr/>
            <a:graphic xmlns:a="http://schemas.openxmlformats.org/drawingml/2006/main">
              <a:graphicData uri="http://schemas.openxmlformats.org/drawingml/2006/picture">
                <pic:pic xmlns:pic="http://schemas.openxmlformats.org/drawingml/2006/picture">
                  <pic:nvPicPr>
                    <pic:cNvPr id="1896936909" name="image14.png"/>
                    <pic:cNvPicPr preferRelativeResize="0"/>
                  </pic:nvPicPr>
                  <pic:blipFill>
                    <a:blip r:embed="rId15"/>
                    <a:srcRect/>
                    <a:stretch>
                      <a:fillRect/>
                    </a:stretch>
                  </pic:blipFill>
                  <pic:spPr>
                    <a:xfrm>
                      <a:off x="0" y="0"/>
                      <a:ext cx="5943600" cy="2876550"/>
                    </a:xfrm>
                    <a:prstGeom prst="rect">
                      <a:avLst/>
                    </a:prstGeom>
                  </pic:spPr>
                </pic:pic>
              </a:graphicData>
            </a:graphic>
          </wp:inline>
        </w:drawing>
      </w:r>
    </w:p>
    <w:p w14:paraId="6091F81F">
      <w:pPr>
        <w:spacing w:line="276" w:lineRule="auto"/>
        <w:ind w:left="-20" w:right="-20"/>
        <w:rPr>
          <w:rFonts w:ascii="Calibri" w:hAnsi="Calibri" w:eastAsia="Calibri" w:cs="Calibri"/>
          <w:b/>
          <w:color w:val="000000"/>
          <w:sz w:val="32"/>
          <w:szCs w:val="32"/>
        </w:rPr>
      </w:pPr>
    </w:p>
    <w:p w14:paraId="5AE89CF2">
      <w:pPr>
        <w:spacing w:line="276" w:lineRule="auto"/>
        <w:ind w:left="-20" w:right="-20"/>
        <w:rPr>
          <w:rFonts w:ascii="Calibri" w:hAnsi="Calibri" w:eastAsia="Calibri" w:cs="Calibri"/>
          <w:b/>
          <w:color w:val="000000"/>
          <w:sz w:val="32"/>
          <w:szCs w:val="32"/>
        </w:rPr>
      </w:pPr>
      <w:r>
        <w:rPr>
          <w:rFonts w:ascii="Calibri" w:hAnsi="Calibri" w:eastAsia="Calibri" w:cs="Calibri"/>
          <w:b/>
          <w:color w:val="000000"/>
          <w:sz w:val="32"/>
          <w:szCs w:val="32"/>
        </w:rPr>
        <w:t>Login page:</w:t>
      </w:r>
    </w:p>
    <w:p w14:paraId="28D9C808">
      <w:pPr>
        <w:spacing w:line="276" w:lineRule="auto"/>
        <w:ind w:left="-20" w:right="-20"/>
      </w:pPr>
      <w:r>
        <w:drawing>
          <wp:inline distT="0" distB="0" distL="114300" distR="114300">
            <wp:extent cx="5943600" cy="2914650"/>
            <wp:effectExtent l="0" t="0" r="0" b="0"/>
            <wp:docPr id="1896936907" name="image13.png"/>
            <wp:cNvGraphicFramePr/>
            <a:graphic xmlns:a="http://schemas.openxmlformats.org/drawingml/2006/main">
              <a:graphicData uri="http://schemas.openxmlformats.org/drawingml/2006/picture">
                <pic:pic xmlns:pic="http://schemas.openxmlformats.org/drawingml/2006/picture">
                  <pic:nvPicPr>
                    <pic:cNvPr id="1896936907" name="image13.png"/>
                    <pic:cNvPicPr preferRelativeResize="0"/>
                  </pic:nvPicPr>
                  <pic:blipFill>
                    <a:blip r:embed="rId16"/>
                    <a:srcRect/>
                    <a:stretch>
                      <a:fillRect/>
                    </a:stretch>
                  </pic:blipFill>
                  <pic:spPr>
                    <a:xfrm>
                      <a:off x="0" y="0"/>
                      <a:ext cx="5943600" cy="2914650"/>
                    </a:xfrm>
                    <a:prstGeom prst="rect">
                      <a:avLst/>
                    </a:prstGeom>
                  </pic:spPr>
                </pic:pic>
              </a:graphicData>
            </a:graphic>
          </wp:inline>
        </w:drawing>
      </w:r>
    </w:p>
    <w:p w14:paraId="45DBA5C2">
      <w:pPr>
        <w:spacing w:line="276" w:lineRule="auto"/>
        <w:ind w:left="-20" w:right="-20"/>
      </w:pPr>
    </w:p>
    <w:p w14:paraId="1672EEED">
      <w:pPr>
        <w:spacing w:line="276" w:lineRule="auto"/>
        <w:ind w:left="-20" w:right="-20"/>
        <w:rPr>
          <w:b/>
        </w:rPr>
      </w:pPr>
    </w:p>
    <w:p w14:paraId="5244BFB5">
      <w:pPr>
        <w:spacing w:line="276" w:lineRule="auto"/>
        <w:ind w:left="-20" w:right="-20"/>
        <w:rPr>
          <w:b/>
        </w:rPr>
      </w:pPr>
    </w:p>
    <w:p w14:paraId="327B52C7">
      <w:pPr>
        <w:spacing w:line="276" w:lineRule="auto"/>
        <w:ind w:left="-20" w:right="-20"/>
      </w:pPr>
      <w:r>
        <w:rPr>
          <w:b/>
        </w:rPr>
        <w:t>Admin Dashboard:</w:t>
      </w:r>
    </w:p>
    <w:p w14:paraId="402375D5">
      <w:pPr>
        <w:spacing w:line="276" w:lineRule="auto"/>
        <w:ind w:left="-20" w:right="-20"/>
      </w:pPr>
      <w:r>
        <w:drawing>
          <wp:inline distT="0" distB="0" distL="114300" distR="114300">
            <wp:extent cx="5943600" cy="2886075"/>
            <wp:effectExtent l="0" t="0" r="0" b="0"/>
            <wp:docPr id="1896936908" name="image6.png"/>
            <wp:cNvGraphicFramePr/>
            <a:graphic xmlns:a="http://schemas.openxmlformats.org/drawingml/2006/main">
              <a:graphicData uri="http://schemas.openxmlformats.org/drawingml/2006/picture">
                <pic:pic xmlns:pic="http://schemas.openxmlformats.org/drawingml/2006/picture">
                  <pic:nvPicPr>
                    <pic:cNvPr id="1896936908" name="image6.png"/>
                    <pic:cNvPicPr preferRelativeResize="0"/>
                  </pic:nvPicPr>
                  <pic:blipFill>
                    <a:blip r:embed="rId17"/>
                    <a:srcRect/>
                    <a:stretch>
                      <a:fillRect/>
                    </a:stretch>
                  </pic:blipFill>
                  <pic:spPr>
                    <a:xfrm>
                      <a:off x="0" y="0"/>
                      <a:ext cx="5943600" cy="2886075"/>
                    </a:xfrm>
                    <a:prstGeom prst="rect">
                      <a:avLst/>
                    </a:prstGeom>
                  </pic:spPr>
                </pic:pic>
              </a:graphicData>
            </a:graphic>
          </wp:inline>
        </w:drawing>
      </w:r>
    </w:p>
    <w:p w14:paraId="2B6C488B">
      <w:pPr>
        <w:spacing w:line="276" w:lineRule="auto"/>
        <w:ind w:left="-20" w:right="-20"/>
        <w:rPr>
          <w:rFonts w:ascii="Calibri" w:hAnsi="Calibri" w:eastAsia="Calibri" w:cs="Calibri"/>
          <w:color w:val="000000"/>
          <w:sz w:val="32"/>
          <w:szCs w:val="32"/>
        </w:rPr>
      </w:pPr>
      <w:r>
        <w:rPr>
          <w:rFonts w:ascii="Calibri" w:hAnsi="Calibri" w:eastAsia="Calibri" w:cs="Calibri"/>
          <w:b/>
          <w:color w:val="000000"/>
          <w:sz w:val="32"/>
          <w:szCs w:val="32"/>
        </w:rPr>
        <w:t>Teacher Dashboard:</w:t>
      </w:r>
    </w:p>
    <w:p w14:paraId="7427C001">
      <w:pPr>
        <w:spacing w:line="276" w:lineRule="auto"/>
        <w:ind w:left="-20" w:right="-20"/>
      </w:pPr>
      <w:r>
        <w:drawing>
          <wp:inline distT="0" distB="0" distL="114300" distR="114300">
            <wp:extent cx="5943600" cy="2876550"/>
            <wp:effectExtent l="0" t="0" r="0" b="0"/>
            <wp:docPr id="1896936910" name="image2.png"/>
            <wp:cNvGraphicFramePr/>
            <a:graphic xmlns:a="http://schemas.openxmlformats.org/drawingml/2006/main">
              <a:graphicData uri="http://schemas.openxmlformats.org/drawingml/2006/picture">
                <pic:pic xmlns:pic="http://schemas.openxmlformats.org/drawingml/2006/picture">
                  <pic:nvPicPr>
                    <pic:cNvPr id="1896936910" name="image2.png"/>
                    <pic:cNvPicPr preferRelativeResize="0"/>
                  </pic:nvPicPr>
                  <pic:blipFill>
                    <a:blip r:embed="rId18"/>
                    <a:srcRect/>
                    <a:stretch>
                      <a:fillRect/>
                    </a:stretch>
                  </pic:blipFill>
                  <pic:spPr>
                    <a:xfrm>
                      <a:off x="0" y="0"/>
                      <a:ext cx="5943600" cy="2876550"/>
                    </a:xfrm>
                    <a:prstGeom prst="rect">
                      <a:avLst/>
                    </a:prstGeom>
                  </pic:spPr>
                </pic:pic>
              </a:graphicData>
            </a:graphic>
          </wp:inline>
        </w:drawing>
      </w:r>
    </w:p>
    <w:p w14:paraId="33FDD974">
      <w:pPr>
        <w:spacing w:line="276" w:lineRule="auto"/>
        <w:ind w:left="-20" w:right="-20"/>
        <w:rPr>
          <w:rFonts w:ascii="Calibri" w:hAnsi="Calibri" w:eastAsia="Calibri" w:cs="Calibri"/>
          <w:b/>
          <w:color w:val="000000"/>
          <w:sz w:val="32"/>
          <w:szCs w:val="32"/>
        </w:rPr>
      </w:pPr>
    </w:p>
    <w:p w14:paraId="2C8C10FB">
      <w:pPr>
        <w:spacing w:line="276" w:lineRule="auto"/>
        <w:ind w:left="-20" w:right="-20"/>
        <w:rPr>
          <w:rFonts w:ascii="Calibri" w:hAnsi="Calibri" w:eastAsia="Calibri" w:cs="Calibri"/>
          <w:b/>
          <w:sz w:val="32"/>
          <w:szCs w:val="32"/>
        </w:rPr>
      </w:pPr>
    </w:p>
    <w:p w14:paraId="14743EDC">
      <w:pPr>
        <w:spacing w:line="276" w:lineRule="auto"/>
        <w:ind w:left="-20" w:right="-20"/>
        <w:rPr>
          <w:rFonts w:ascii="Calibri" w:hAnsi="Calibri" w:eastAsia="Calibri" w:cs="Calibri"/>
          <w:b/>
          <w:sz w:val="32"/>
          <w:szCs w:val="32"/>
        </w:rPr>
      </w:pPr>
    </w:p>
    <w:p w14:paraId="4A9C30F3">
      <w:pPr>
        <w:spacing w:line="276" w:lineRule="auto"/>
        <w:ind w:left="-20" w:right="-20"/>
        <w:rPr>
          <w:rFonts w:ascii="Calibri" w:hAnsi="Calibri" w:eastAsia="Calibri" w:cs="Calibri"/>
          <w:b/>
          <w:sz w:val="32"/>
          <w:szCs w:val="32"/>
        </w:rPr>
      </w:pPr>
    </w:p>
    <w:p w14:paraId="650EA880">
      <w:pPr>
        <w:spacing w:line="276" w:lineRule="auto"/>
        <w:ind w:left="-20" w:right="-20"/>
        <w:rPr>
          <w:rFonts w:ascii="Calibri" w:hAnsi="Calibri" w:eastAsia="Calibri" w:cs="Calibri"/>
          <w:b/>
          <w:color w:val="000000"/>
          <w:sz w:val="32"/>
          <w:szCs w:val="32"/>
        </w:rPr>
      </w:pPr>
      <w:r>
        <w:rPr>
          <w:rFonts w:ascii="Calibri" w:hAnsi="Calibri" w:eastAsia="Calibri" w:cs="Calibri"/>
          <w:b/>
          <w:color w:val="000000"/>
          <w:sz w:val="32"/>
          <w:szCs w:val="32"/>
        </w:rPr>
        <w:t>Student Dashboard:</w:t>
      </w:r>
    </w:p>
    <w:p w14:paraId="7E63289D">
      <w:pPr>
        <w:spacing w:line="276" w:lineRule="auto"/>
        <w:ind w:left="-20" w:right="-20"/>
      </w:pPr>
      <w:r>
        <w:drawing>
          <wp:inline distT="0" distB="0" distL="114300" distR="114300">
            <wp:extent cx="5943600" cy="2886075"/>
            <wp:effectExtent l="0" t="0" r="0" b="0"/>
            <wp:docPr id="1896936911" name="image11.png"/>
            <wp:cNvGraphicFramePr/>
            <a:graphic xmlns:a="http://schemas.openxmlformats.org/drawingml/2006/main">
              <a:graphicData uri="http://schemas.openxmlformats.org/drawingml/2006/picture">
                <pic:pic xmlns:pic="http://schemas.openxmlformats.org/drawingml/2006/picture">
                  <pic:nvPicPr>
                    <pic:cNvPr id="1896936911" name="image11.png"/>
                    <pic:cNvPicPr preferRelativeResize="0"/>
                  </pic:nvPicPr>
                  <pic:blipFill>
                    <a:blip r:embed="rId19"/>
                    <a:srcRect/>
                    <a:stretch>
                      <a:fillRect/>
                    </a:stretch>
                  </pic:blipFill>
                  <pic:spPr>
                    <a:xfrm>
                      <a:off x="0" y="0"/>
                      <a:ext cx="5943600" cy="2886075"/>
                    </a:xfrm>
                    <a:prstGeom prst="rect">
                      <a:avLst/>
                    </a:prstGeom>
                  </pic:spPr>
                </pic:pic>
              </a:graphicData>
            </a:graphic>
          </wp:inline>
        </w:drawing>
      </w:r>
    </w:p>
    <w:p w14:paraId="3D1A0160">
      <w:pPr>
        <w:spacing w:line="276" w:lineRule="auto"/>
        <w:ind w:left="-20" w:right="-20"/>
        <w:rPr>
          <w:rFonts w:ascii="Calibri" w:hAnsi="Calibri" w:eastAsia="Calibri" w:cs="Calibri"/>
          <w:b/>
          <w:sz w:val="32"/>
          <w:szCs w:val="32"/>
        </w:rPr>
      </w:pPr>
      <w:r>
        <w:drawing>
          <wp:inline distT="0" distB="0" distL="114300" distR="114300">
            <wp:extent cx="5943600" cy="2876550"/>
            <wp:effectExtent l="0" t="0" r="0" b="0"/>
            <wp:docPr id="1896936912" name="image12.png"/>
            <wp:cNvGraphicFramePr/>
            <a:graphic xmlns:a="http://schemas.openxmlformats.org/drawingml/2006/main">
              <a:graphicData uri="http://schemas.openxmlformats.org/drawingml/2006/picture">
                <pic:pic xmlns:pic="http://schemas.openxmlformats.org/drawingml/2006/picture">
                  <pic:nvPicPr>
                    <pic:cNvPr id="1896936912" name="image12.png"/>
                    <pic:cNvPicPr preferRelativeResize="0"/>
                  </pic:nvPicPr>
                  <pic:blipFill>
                    <a:blip r:embed="rId20"/>
                    <a:srcRect/>
                    <a:stretch>
                      <a:fillRect/>
                    </a:stretch>
                  </pic:blipFill>
                  <pic:spPr>
                    <a:xfrm>
                      <a:off x="0" y="0"/>
                      <a:ext cx="5943600" cy="2876550"/>
                    </a:xfrm>
                    <a:prstGeom prst="rect">
                      <a:avLst/>
                    </a:prstGeom>
                  </pic:spPr>
                </pic:pic>
              </a:graphicData>
            </a:graphic>
          </wp:inline>
        </w:drawing>
      </w:r>
    </w:p>
    <w:p w14:paraId="29B3A0E9">
      <w:pPr>
        <w:spacing w:line="276" w:lineRule="auto"/>
        <w:ind w:left="-20" w:right="-20"/>
        <w:rPr>
          <w:rFonts w:hint="default" w:ascii="Calibri" w:hAnsi="Calibri" w:eastAsia="Calibri" w:cs="Calibri"/>
          <w:b/>
          <w:color w:val="000000"/>
          <w:lang w:val="en-IN"/>
        </w:rPr>
      </w:pPr>
      <w:bookmarkStart w:id="0" w:name="_GoBack"/>
      <w:bookmarkEnd w:id="0"/>
    </w:p>
    <w:p w14:paraId="6B30C6BC">
      <w:pPr>
        <w:spacing w:line="276" w:lineRule="auto"/>
        <w:ind w:left="-20" w:right="-20"/>
        <w:rPr>
          <w:rFonts w:ascii="Calibri" w:hAnsi="Calibri" w:eastAsia="Calibri" w:cs="Calibri"/>
          <w:b/>
          <w:color w:val="467886"/>
          <w:u w:val="single"/>
        </w:rPr>
      </w:pPr>
      <w:r>
        <w:rPr>
          <w:rFonts w:ascii="Calibri" w:hAnsi="Calibri" w:eastAsia="Calibri" w:cs="Calibri"/>
          <w:b/>
          <w:color w:val="467886"/>
          <w:u w:val="single"/>
        </w:rPr>
        <w:t xml:space="preserve"> </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0248C179"/>
    <w:multiLevelType w:val="multilevel"/>
    <w:tmpl w:val="0248C17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3D62ECE"/>
    <w:multiLevelType w:val="multilevel"/>
    <w:tmpl w:val="03D62EC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5B654F3"/>
    <w:multiLevelType w:val="multilevel"/>
    <w:tmpl w:val="25B654F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9ADCABA"/>
    <w:multiLevelType w:val="multilevel"/>
    <w:tmpl w:val="59ADCAB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2183CF9"/>
    <w:multiLevelType w:val="multilevel"/>
    <w:tmpl w:val="72183C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6DE"/>
    <w:rsid w:val="001667CB"/>
    <w:rsid w:val="002023E9"/>
    <w:rsid w:val="003F530B"/>
    <w:rsid w:val="00B32B44"/>
    <w:rsid w:val="00C92E1C"/>
    <w:rsid w:val="00D13F64"/>
    <w:rsid w:val="00DA1727"/>
    <w:rsid w:val="00E246DE"/>
    <w:rsid w:val="0FAA5EBC"/>
    <w:rsid w:val="50B518F3"/>
    <w:rsid w:val="78283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Aptos" w:hAnsi="Aptos" w:eastAsia="Aptos" w:cs="Aptos"/>
      <w:sz w:val="24"/>
      <w:szCs w:val="24"/>
      <w:lang w:val="en-US" w:eastAsia="en-IN" w:bidi="ar-SA"/>
    </w:rPr>
  </w:style>
  <w:style w:type="paragraph" w:styleId="2">
    <w:name w:val="heading 1"/>
    <w:next w:val="1"/>
    <w:link w:val="20"/>
    <w:qFormat/>
    <w:uiPriority w:val="9"/>
    <w:pPr>
      <w:keepNext/>
      <w:keepLines/>
      <w:spacing w:before="360" w:after="80" w:line="279" w:lineRule="auto"/>
      <w:outlineLvl w:val="0"/>
    </w:pPr>
    <w:rPr>
      <w:rFonts w:asciiTheme="majorHAnsi" w:hAnsiTheme="majorHAnsi" w:eastAsiaTheme="majorEastAsia" w:cstheme="majorBidi"/>
      <w:color w:val="104862" w:themeColor="accent1" w:themeShade="BF"/>
      <w:sz w:val="40"/>
      <w:szCs w:val="40"/>
      <w:lang w:val="en-US" w:eastAsia="en-IN" w:bidi="ar-SA"/>
    </w:rPr>
  </w:style>
  <w:style w:type="paragraph" w:styleId="3">
    <w:name w:val="heading 2"/>
    <w:next w:val="1"/>
    <w:link w:val="21"/>
    <w:unhideWhenUsed/>
    <w:qFormat/>
    <w:uiPriority w:val="9"/>
    <w:pPr>
      <w:keepNext/>
      <w:keepLines/>
      <w:spacing w:before="160" w:after="80" w:line="279" w:lineRule="auto"/>
      <w:outlineLvl w:val="1"/>
    </w:pPr>
    <w:rPr>
      <w:rFonts w:asciiTheme="majorHAnsi" w:hAnsiTheme="majorHAnsi" w:eastAsiaTheme="majorEastAsia" w:cstheme="majorBidi"/>
      <w:color w:val="104862" w:themeColor="accent1" w:themeShade="BF"/>
      <w:sz w:val="32"/>
      <w:szCs w:val="32"/>
      <w:lang w:val="en-US" w:eastAsia="en-IN" w:bidi="ar-SA"/>
    </w:rPr>
  </w:style>
  <w:style w:type="paragraph" w:styleId="4">
    <w:name w:val="heading 3"/>
    <w:next w:val="1"/>
    <w:link w:val="22"/>
    <w:unhideWhenUsed/>
    <w:qFormat/>
    <w:uiPriority w:val="9"/>
    <w:pPr>
      <w:keepNext/>
      <w:keepLines/>
      <w:spacing w:before="160" w:after="80" w:line="279" w:lineRule="auto"/>
      <w:outlineLvl w:val="2"/>
    </w:pPr>
    <w:rPr>
      <w:rFonts w:ascii="Aptos" w:hAnsi="Aptos" w:eastAsiaTheme="majorEastAsia" w:cstheme="majorBidi"/>
      <w:color w:val="104862" w:themeColor="accent1" w:themeShade="BF"/>
      <w:sz w:val="28"/>
      <w:szCs w:val="28"/>
      <w:lang w:val="en-US" w:eastAsia="en-IN" w:bidi="ar-SA"/>
    </w:rPr>
  </w:style>
  <w:style w:type="paragraph" w:styleId="5">
    <w:name w:val="heading 4"/>
    <w:next w:val="1"/>
    <w:link w:val="23"/>
    <w:unhideWhenUsed/>
    <w:qFormat/>
    <w:uiPriority w:val="9"/>
    <w:pPr>
      <w:keepNext/>
      <w:keepLines/>
      <w:spacing w:before="80" w:after="40" w:line="279" w:lineRule="auto"/>
      <w:outlineLvl w:val="3"/>
    </w:pPr>
    <w:rPr>
      <w:rFonts w:ascii="Aptos" w:hAnsi="Aptos" w:eastAsiaTheme="majorEastAsia" w:cstheme="majorBidi"/>
      <w:i/>
      <w:iCs/>
      <w:color w:val="104862" w:themeColor="accent1" w:themeShade="BF"/>
      <w:sz w:val="24"/>
      <w:szCs w:val="24"/>
      <w:lang w:val="en-US" w:eastAsia="en-IN" w:bidi="ar-SA"/>
    </w:rPr>
  </w:style>
  <w:style w:type="paragraph" w:styleId="6">
    <w:name w:val="heading 5"/>
    <w:next w:val="1"/>
    <w:link w:val="24"/>
    <w:unhideWhenUsed/>
    <w:qFormat/>
    <w:uiPriority w:val="9"/>
    <w:pPr>
      <w:keepNext/>
      <w:keepLines/>
      <w:spacing w:before="80" w:after="40" w:line="279" w:lineRule="auto"/>
      <w:outlineLvl w:val="4"/>
    </w:pPr>
    <w:rPr>
      <w:rFonts w:ascii="Aptos" w:hAnsi="Aptos" w:eastAsiaTheme="majorEastAsia" w:cstheme="majorBidi"/>
      <w:color w:val="104862" w:themeColor="accent1" w:themeShade="BF"/>
      <w:sz w:val="24"/>
      <w:szCs w:val="24"/>
      <w:lang w:val="en-US" w:eastAsia="en-IN" w:bidi="ar-SA"/>
    </w:rPr>
  </w:style>
  <w:style w:type="paragraph" w:styleId="7">
    <w:name w:val="heading 6"/>
    <w:next w:val="1"/>
    <w:link w:val="25"/>
    <w:unhideWhenUsed/>
    <w:qFormat/>
    <w:uiPriority w:val="9"/>
    <w:pPr>
      <w:keepNext/>
      <w:keepLines/>
      <w:spacing w:before="40" w:line="279" w:lineRule="auto"/>
      <w:outlineLvl w:val="5"/>
    </w:pPr>
    <w:rPr>
      <w:rFonts w:ascii="Aptos" w:hAnsi="Aptos" w:eastAsiaTheme="majorEastAsia" w:cstheme="majorBidi"/>
      <w:i/>
      <w:iCs/>
      <w:color w:val="595959" w:themeColor="text1" w:themeTint="A6"/>
      <w:sz w:val="24"/>
      <w:szCs w:val="24"/>
      <w:lang w:val="en-US" w:eastAsia="en-IN" w:bidi="ar-SA"/>
      <w14:textFill>
        <w14:solidFill>
          <w14:schemeClr w14:val="tx1">
            <w14:lumMod w14:val="65000"/>
            <w14:lumOff w14:val="35000"/>
          </w14:schemeClr>
        </w14:solidFill>
      </w14:textFill>
    </w:rPr>
  </w:style>
  <w:style w:type="paragraph" w:styleId="8">
    <w:name w:val="heading 7"/>
    <w:basedOn w:val="1"/>
    <w:next w:val="1"/>
    <w:link w:val="26"/>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paragraph" w:styleId="15">
    <w:name w:val="Subtitle"/>
    <w:next w:val="1"/>
    <w:link w:val="30"/>
    <w:qFormat/>
    <w:uiPriority w:val="0"/>
    <w:pPr>
      <w:spacing w:after="160" w:line="279" w:lineRule="auto"/>
    </w:pPr>
    <w:rPr>
      <w:rFonts w:ascii="Aptos" w:hAnsi="Aptos" w:eastAsia="Aptos" w:cs="Aptos"/>
      <w:color w:val="595959"/>
      <w:sz w:val="28"/>
      <w:szCs w:val="28"/>
      <w:lang w:val="en-US" w:eastAsia="en-IN" w:bidi="ar-SA"/>
    </w:rPr>
  </w:style>
  <w:style w:type="paragraph" w:styleId="16">
    <w:name w:val="Title"/>
    <w:next w:val="1"/>
    <w:link w:val="29"/>
    <w:qFormat/>
    <w:uiPriority w:val="10"/>
    <w:pPr>
      <w:spacing w:after="80"/>
      <w:contextualSpacing/>
    </w:pPr>
    <w:rPr>
      <w:rFonts w:asciiTheme="majorHAnsi" w:hAnsiTheme="majorHAnsi" w:eastAsiaTheme="majorEastAsia" w:cstheme="majorBidi"/>
      <w:spacing w:val="-10"/>
      <w:kern w:val="28"/>
      <w:sz w:val="56"/>
      <w:szCs w:val="56"/>
      <w:lang w:val="en-US" w:eastAsia="en-IN" w:bidi="ar-SA"/>
    </w:rPr>
  </w:style>
  <w:style w:type="table" w:customStyle="1" w:styleId="17">
    <w:name w:val="Table Normal1"/>
    <w:qFormat/>
    <w:uiPriority w:val="0"/>
    <w:tblPr>
      <w:tblCellMar>
        <w:top w:w="0" w:type="dxa"/>
        <w:left w:w="0" w:type="dxa"/>
        <w:bottom w:w="0" w:type="dxa"/>
        <w:right w:w="0" w:type="dxa"/>
      </w:tblCellMar>
    </w:tblPr>
  </w:style>
  <w:style w:type="table" w:customStyle="1" w:styleId="18">
    <w:name w:val="Table Normal2"/>
    <w:qFormat/>
    <w:uiPriority w:val="0"/>
    <w:tblPr>
      <w:tblCellMar>
        <w:top w:w="0" w:type="dxa"/>
        <w:left w:w="0" w:type="dxa"/>
        <w:bottom w:w="0" w:type="dxa"/>
        <w:right w:w="0" w:type="dxa"/>
      </w:tblCellMar>
    </w:tblPr>
  </w:style>
  <w:style w:type="table" w:customStyle="1" w:styleId="19">
    <w:name w:val="Table Normal3"/>
    <w:qFormat/>
    <w:uiPriority w:val="0"/>
    <w:tblPr>
      <w:tblCellMar>
        <w:top w:w="0" w:type="dxa"/>
        <w:left w:w="0" w:type="dxa"/>
        <w:bottom w:w="0" w:type="dxa"/>
        <w:right w:w="0" w:type="dxa"/>
      </w:tblCellMar>
    </w:tbl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qFormat/>
    <w:uiPriority w:val="9"/>
    <w:rPr>
      <w:rFonts w:eastAsiaTheme="majorEastAsia" w:cstheme="majorBidi"/>
      <w:color w:val="104862" w:themeColor="accent1" w:themeShade="BF"/>
      <w:sz w:val="28"/>
      <w:szCs w:val="28"/>
    </w:rPr>
  </w:style>
  <w:style w:type="character" w:customStyle="1" w:styleId="23">
    <w:name w:val="Heading 4 Char"/>
    <w:basedOn w:val="11"/>
    <w:link w:val="5"/>
    <w:qFormat/>
    <w:uiPriority w:val="9"/>
    <w:rPr>
      <w:rFonts w:eastAsiaTheme="majorEastAsia" w:cstheme="majorBidi"/>
      <w:i/>
      <w:iCs/>
      <w:color w:val="104862" w:themeColor="accent1" w:themeShade="BF"/>
    </w:rPr>
  </w:style>
  <w:style w:type="character" w:customStyle="1" w:styleId="24">
    <w:name w:val="Heading 5 Char"/>
    <w:basedOn w:val="11"/>
    <w:link w:val="6"/>
    <w:qFormat/>
    <w:uiPriority w:val="9"/>
    <w:rPr>
      <w:rFonts w:eastAsiaTheme="majorEastAsia" w:cstheme="majorBidi"/>
      <w:color w:val="104862" w:themeColor="accent1" w:themeShade="BF"/>
    </w:rPr>
  </w:style>
  <w:style w:type="character" w:customStyle="1" w:styleId="25">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1">
    <w:name w:val="Intense Emphasis1"/>
    <w:basedOn w:val="11"/>
    <w:qFormat/>
    <w:uiPriority w:val="21"/>
    <w:rPr>
      <w:i/>
      <w:iCs/>
      <w:color w:val="104862" w:themeColor="accent1" w:themeShade="BF"/>
    </w:rPr>
  </w:style>
  <w:style w:type="character" w:customStyle="1" w:styleId="32">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3">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Intense Quote Char"/>
    <w:basedOn w:val="11"/>
    <w:link w:val="35"/>
    <w:qFormat/>
    <w:uiPriority w:val="30"/>
    <w:rPr>
      <w:i/>
      <w:iCs/>
      <w:color w:val="104862" w:themeColor="accent1" w:themeShade="BF"/>
    </w:rPr>
  </w:style>
  <w:style w:type="paragraph" w:styleId="35">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Reference1"/>
    <w:basedOn w:val="11"/>
    <w:qFormat/>
    <w:uiPriority w:val="32"/>
    <w:rPr>
      <w:b/>
      <w:bCs/>
      <w:smallCaps/>
      <w:color w:val="104862" w:themeColor="accent1" w:themeShade="BF"/>
      <w:spacing w:val="5"/>
    </w:rPr>
  </w:style>
  <w:style w:type="paragraph" w:styleId="3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YnvNG85ShRskbATZAPX1LsOjw==">CgMxLjA4AHIhMTdNa2FUWTl4WFhhbmZKRFgzMnBGdlFpcmVxSmtCSW4t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1873</Words>
  <Characters>10677</Characters>
  <Lines>88</Lines>
  <Paragraphs>25</Paragraphs>
  <TotalTime>148</TotalTime>
  <ScaleCrop>false</ScaleCrop>
  <LinksUpToDate>false</LinksUpToDate>
  <CharactersWithSpaces>12525</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2024-03-28T06:45:00Z</dcterms:created>
  <dc:creator>Awdhesh Prasad</dc:creator>
  <cp:lastModifiedBy>yadav</cp:lastModifiedBy>
  <dcterms:modified xsi:type="dcterms:W3CDTF">2025-07-03T17:07:06Z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DD16AE3DA21842DC846914E3263A183C_12</vt:lpwstr>
  </property>
</Properties>
</file>